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1B0" w:rsidRDefault="00E551B0" w:rsidP="003E60E6"/>
    <w:p w:rsidR="00E551B0" w:rsidRDefault="00E551B0" w:rsidP="003E60E6"/>
    <w:p w:rsidR="00EE143A" w:rsidRPr="008917B2" w:rsidRDefault="002B4A5B" w:rsidP="003E60E6">
      <w:r>
        <w:rPr>
          <w:noProof/>
          <w:lang w:val="en-US" w:eastAsia="en-US"/>
        </w:rPr>
        <w:drawing>
          <wp:inline distT="0" distB="0" distL="0" distR="0">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6"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p>
    <w:p w:rsidR="00E551B0" w:rsidRDefault="00E551B0" w:rsidP="003E60E6">
      <w:pPr>
        <w:pStyle w:val="Heading1"/>
      </w:pPr>
    </w:p>
    <w:p w:rsidR="00E551B0" w:rsidRDefault="00E551B0" w:rsidP="003E60E6">
      <w:pPr>
        <w:pStyle w:val="Heading1"/>
      </w:pPr>
    </w:p>
    <w:p w:rsidR="0057184E" w:rsidRDefault="0057184E" w:rsidP="003E60E6">
      <w:pPr>
        <w:pStyle w:val="Heading1"/>
      </w:pPr>
      <w:bookmarkStart w:id="0" w:name="_Toc294478847"/>
      <w:r>
        <w:lastRenderedPageBreak/>
        <w:t>Índice general</w:t>
      </w:r>
      <w:bookmarkEnd w:id="0"/>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Content>
        <w:p w:rsidR="0005794E" w:rsidRPr="0005794E" w:rsidRDefault="0005794E">
          <w:pPr>
            <w:pStyle w:val="TOCHeading"/>
            <w:rPr>
              <w:rFonts w:ascii="Times New Roman" w:hAnsi="Times New Roman"/>
            </w:rPr>
          </w:pPr>
        </w:p>
        <w:p w:rsidR="00C73AB8" w:rsidRDefault="00BA3672">
          <w:pPr>
            <w:pStyle w:val="TOC1"/>
            <w:tabs>
              <w:tab w:val="right" w:leader="dot" w:pos="9019"/>
            </w:tabs>
            <w:rPr>
              <w:noProof/>
              <w:lang w:val="es-UY" w:eastAsia="es-UY"/>
            </w:rPr>
          </w:pPr>
          <w:r w:rsidRPr="00BA3672">
            <w:rPr>
              <w:rFonts w:ascii="Times New Roman" w:hAnsi="Times New Roman"/>
            </w:rPr>
            <w:fldChar w:fldCharType="begin"/>
          </w:r>
          <w:r w:rsidR="0005794E" w:rsidRPr="0005794E">
            <w:rPr>
              <w:rFonts w:ascii="Times New Roman" w:hAnsi="Times New Roman"/>
            </w:rPr>
            <w:instrText xml:space="preserve"> TOC \o "1-3" \h \z \u </w:instrText>
          </w:r>
          <w:r w:rsidRPr="00BA3672">
            <w:rPr>
              <w:rFonts w:ascii="Times New Roman" w:hAnsi="Times New Roman"/>
            </w:rPr>
            <w:fldChar w:fldCharType="separate"/>
          </w:r>
          <w:hyperlink w:anchor="_Toc294478847" w:history="1">
            <w:r w:rsidR="00C73AB8" w:rsidRPr="00FC6AD7">
              <w:rPr>
                <w:rStyle w:val="Hyperlink"/>
                <w:noProof/>
              </w:rPr>
              <w:t>Índice general</w:t>
            </w:r>
            <w:r w:rsidR="00C73AB8">
              <w:rPr>
                <w:noProof/>
                <w:webHidden/>
              </w:rPr>
              <w:tab/>
            </w:r>
            <w:r>
              <w:rPr>
                <w:noProof/>
                <w:webHidden/>
              </w:rPr>
              <w:fldChar w:fldCharType="begin"/>
            </w:r>
            <w:r w:rsidR="00C73AB8">
              <w:rPr>
                <w:noProof/>
                <w:webHidden/>
              </w:rPr>
              <w:instrText xml:space="preserve"> PAGEREF _Toc294478847 \h </w:instrText>
            </w:r>
            <w:r>
              <w:rPr>
                <w:noProof/>
                <w:webHidden/>
              </w:rPr>
            </w:r>
            <w:r>
              <w:rPr>
                <w:noProof/>
                <w:webHidden/>
              </w:rPr>
              <w:fldChar w:fldCharType="separate"/>
            </w:r>
            <w:r w:rsidR="00C73AB8">
              <w:rPr>
                <w:noProof/>
                <w:webHidden/>
              </w:rPr>
              <w:t>2</w:t>
            </w:r>
            <w:r>
              <w:rPr>
                <w:noProof/>
                <w:webHidden/>
              </w:rPr>
              <w:fldChar w:fldCharType="end"/>
            </w:r>
          </w:hyperlink>
        </w:p>
        <w:p w:rsidR="00C73AB8" w:rsidRDefault="00BA3672">
          <w:pPr>
            <w:pStyle w:val="TOC1"/>
            <w:tabs>
              <w:tab w:val="right" w:leader="dot" w:pos="9019"/>
            </w:tabs>
            <w:rPr>
              <w:noProof/>
              <w:lang w:val="es-UY" w:eastAsia="es-UY"/>
            </w:rPr>
          </w:pPr>
          <w:hyperlink w:anchor="_Toc294478848" w:history="1">
            <w:r w:rsidR="00C73AB8" w:rsidRPr="00FC6AD7">
              <w:rPr>
                <w:rStyle w:val="Hyperlink"/>
                <w:noProof/>
              </w:rPr>
              <w:t>Introducción</w:t>
            </w:r>
            <w:r w:rsidR="00C73AB8">
              <w:rPr>
                <w:noProof/>
                <w:webHidden/>
              </w:rPr>
              <w:tab/>
            </w:r>
            <w:r>
              <w:rPr>
                <w:noProof/>
                <w:webHidden/>
              </w:rPr>
              <w:fldChar w:fldCharType="begin"/>
            </w:r>
            <w:r w:rsidR="00C73AB8">
              <w:rPr>
                <w:noProof/>
                <w:webHidden/>
              </w:rPr>
              <w:instrText xml:space="preserve"> PAGEREF _Toc294478848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BA3672">
          <w:pPr>
            <w:pStyle w:val="TOC2"/>
            <w:tabs>
              <w:tab w:val="right" w:leader="dot" w:pos="9019"/>
            </w:tabs>
            <w:rPr>
              <w:noProof/>
              <w:lang w:val="es-UY" w:eastAsia="es-UY"/>
            </w:rPr>
          </w:pPr>
          <w:hyperlink w:anchor="_Toc294478849" w:history="1">
            <w:r w:rsidR="00C73AB8" w:rsidRPr="00FC6AD7">
              <w:rPr>
                <w:rStyle w:val="Hyperlink"/>
                <w:noProof/>
              </w:rPr>
              <w:t>Motivación</w:t>
            </w:r>
            <w:r w:rsidR="00C73AB8">
              <w:rPr>
                <w:noProof/>
                <w:webHidden/>
              </w:rPr>
              <w:tab/>
            </w:r>
            <w:r>
              <w:rPr>
                <w:noProof/>
                <w:webHidden/>
              </w:rPr>
              <w:fldChar w:fldCharType="begin"/>
            </w:r>
            <w:r w:rsidR="00C73AB8">
              <w:rPr>
                <w:noProof/>
                <w:webHidden/>
              </w:rPr>
              <w:instrText xml:space="preserve"> PAGEREF _Toc294478849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BA3672">
          <w:pPr>
            <w:pStyle w:val="TOC2"/>
            <w:tabs>
              <w:tab w:val="right" w:leader="dot" w:pos="9019"/>
            </w:tabs>
            <w:rPr>
              <w:noProof/>
              <w:lang w:val="es-UY" w:eastAsia="es-UY"/>
            </w:rPr>
          </w:pPr>
          <w:hyperlink w:anchor="_Toc294478850" w:history="1">
            <w:r w:rsidR="00C73AB8" w:rsidRPr="00FC6AD7">
              <w:rPr>
                <w:rStyle w:val="Hyperlink"/>
                <w:noProof/>
              </w:rPr>
              <w:t>Descripción del problema</w:t>
            </w:r>
            <w:r w:rsidR="00C73AB8">
              <w:rPr>
                <w:noProof/>
                <w:webHidden/>
              </w:rPr>
              <w:tab/>
            </w:r>
            <w:r>
              <w:rPr>
                <w:noProof/>
                <w:webHidden/>
              </w:rPr>
              <w:fldChar w:fldCharType="begin"/>
            </w:r>
            <w:r w:rsidR="00C73AB8">
              <w:rPr>
                <w:noProof/>
                <w:webHidden/>
              </w:rPr>
              <w:instrText xml:space="preserve"> PAGEREF _Toc294478850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BA3672">
          <w:pPr>
            <w:pStyle w:val="TOC2"/>
            <w:tabs>
              <w:tab w:val="right" w:leader="dot" w:pos="9019"/>
            </w:tabs>
            <w:rPr>
              <w:noProof/>
              <w:lang w:val="es-UY" w:eastAsia="es-UY"/>
            </w:rPr>
          </w:pPr>
          <w:hyperlink w:anchor="_Toc294478851" w:history="1">
            <w:r w:rsidR="00C73AB8" w:rsidRPr="00FC6AD7">
              <w:rPr>
                <w:rStyle w:val="Hyperlink"/>
                <w:noProof/>
              </w:rPr>
              <w:t>Organización del documento</w:t>
            </w:r>
            <w:r w:rsidR="00C73AB8">
              <w:rPr>
                <w:noProof/>
                <w:webHidden/>
              </w:rPr>
              <w:tab/>
            </w:r>
            <w:r>
              <w:rPr>
                <w:noProof/>
                <w:webHidden/>
              </w:rPr>
              <w:fldChar w:fldCharType="begin"/>
            </w:r>
            <w:r w:rsidR="00C73AB8">
              <w:rPr>
                <w:noProof/>
                <w:webHidden/>
              </w:rPr>
              <w:instrText xml:space="preserve"> PAGEREF _Toc294478851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BA3672">
          <w:pPr>
            <w:pStyle w:val="TOC1"/>
            <w:tabs>
              <w:tab w:val="right" w:leader="dot" w:pos="9019"/>
            </w:tabs>
            <w:rPr>
              <w:noProof/>
              <w:lang w:val="es-UY" w:eastAsia="es-UY"/>
            </w:rPr>
          </w:pPr>
          <w:hyperlink w:anchor="_Toc294478852" w:history="1">
            <w:r w:rsidR="00C73AB8" w:rsidRPr="00FC6AD7">
              <w:rPr>
                <w:rStyle w:val="Hyperlink"/>
                <w:noProof/>
              </w:rPr>
              <w:t>Estado del arte</w:t>
            </w:r>
            <w:r w:rsidR="00C73AB8">
              <w:rPr>
                <w:noProof/>
                <w:webHidden/>
              </w:rPr>
              <w:tab/>
            </w:r>
            <w:r>
              <w:rPr>
                <w:noProof/>
                <w:webHidden/>
              </w:rPr>
              <w:fldChar w:fldCharType="begin"/>
            </w:r>
            <w:r w:rsidR="00C73AB8">
              <w:rPr>
                <w:noProof/>
                <w:webHidden/>
              </w:rPr>
              <w:instrText xml:space="preserve"> PAGEREF _Toc294478852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BA3672">
          <w:pPr>
            <w:pStyle w:val="TOC2"/>
            <w:tabs>
              <w:tab w:val="right" w:leader="dot" w:pos="9019"/>
            </w:tabs>
            <w:rPr>
              <w:noProof/>
              <w:lang w:val="es-UY" w:eastAsia="es-UY"/>
            </w:rPr>
          </w:pPr>
          <w:hyperlink w:anchor="_Toc294478853" w:history="1">
            <w:r w:rsidR="00C73AB8" w:rsidRPr="00FC6AD7">
              <w:rPr>
                <w:rStyle w:val="Hyperlink"/>
                <w:noProof/>
              </w:rPr>
              <w:t>Reconstrucción 3D</w:t>
            </w:r>
            <w:r w:rsidR="00C73AB8">
              <w:rPr>
                <w:noProof/>
                <w:webHidden/>
              </w:rPr>
              <w:tab/>
            </w:r>
            <w:r>
              <w:rPr>
                <w:noProof/>
                <w:webHidden/>
              </w:rPr>
              <w:fldChar w:fldCharType="begin"/>
            </w:r>
            <w:r w:rsidR="00C73AB8">
              <w:rPr>
                <w:noProof/>
                <w:webHidden/>
              </w:rPr>
              <w:instrText xml:space="preserve"> PAGEREF _Toc294478853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BA3672">
          <w:pPr>
            <w:pStyle w:val="TOC3"/>
            <w:tabs>
              <w:tab w:val="right" w:leader="dot" w:pos="9019"/>
            </w:tabs>
            <w:rPr>
              <w:noProof/>
              <w:lang w:val="es-UY" w:eastAsia="es-UY"/>
            </w:rPr>
          </w:pPr>
          <w:hyperlink w:anchor="_Toc294478854" w:history="1">
            <w:r w:rsidR="00C73AB8" w:rsidRPr="00FC6AD7">
              <w:rPr>
                <w:rStyle w:val="Hyperlink"/>
                <w:noProof/>
              </w:rPr>
              <w:t>Método de triangulación</w:t>
            </w:r>
            <w:r w:rsidR="00C73AB8">
              <w:rPr>
                <w:noProof/>
                <w:webHidden/>
              </w:rPr>
              <w:tab/>
            </w:r>
            <w:r>
              <w:rPr>
                <w:noProof/>
                <w:webHidden/>
              </w:rPr>
              <w:fldChar w:fldCharType="begin"/>
            </w:r>
            <w:r w:rsidR="00C73AB8">
              <w:rPr>
                <w:noProof/>
                <w:webHidden/>
              </w:rPr>
              <w:instrText xml:space="preserve"> PAGEREF _Toc294478854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BA3672">
          <w:pPr>
            <w:pStyle w:val="TOC3"/>
            <w:tabs>
              <w:tab w:val="right" w:leader="dot" w:pos="9019"/>
            </w:tabs>
            <w:rPr>
              <w:noProof/>
              <w:lang w:val="es-UY" w:eastAsia="es-UY"/>
            </w:rPr>
          </w:pPr>
          <w:hyperlink w:anchor="_Toc294478855" w:history="1">
            <w:r w:rsidR="00C73AB8" w:rsidRPr="00FC6AD7">
              <w:rPr>
                <w:rStyle w:val="Hyperlink"/>
                <w:noProof/>
              </w:rPr>
              <w:t>Stero visión</w:t>
            </w:r>
            <w:r w:rsidR="00C73AB8">
              <w:rPr>
                <w:noProof/>
                <w:webHidden/>
              </w:rPr>
              <w:tab/>
            </w:r>
            <w:r>
              <w:rPr>
                <w:noProof/>
                <w:webHidden/>
              </w:rPr>
              <w:fldChar w:fldCharType="begin"/>
            </w:r>
            <w:r w:rsidR="00C73AB8">
              <w:rPr>
                <w:noProof/>
                <w:webHidden/>
              </w:rPr>
              <w:instrText xml:space="preserve"> PAGEREF _Toc294478855 \h </w:instrText>
            </w:r>
            <w:r>
              <w:rPr>
                <w:noProof/>
                <w:webHidden/>
              </w:rPr>
            </w:r>
            <w:r>
              <w:rPr>
                <w:noProof/>
                <w:webHidden/>
              </w:rPr>
              <w:fldChar w:fldCharType="separate"/>
            </w:r>
            <w:r w:rsidR="00C73AB8">
              <w:rPr>
                <w:noProof/>
                <w:webHidden/>
              </w:rPr>
              <w:t>7</w:t>
            </w:r>
            <w:r>
              <w:rPr>
                <w:noProof/>
                <w:webHidden/>
              </w:rPr>
              <w:fldChar w:fldCharType="end"/>
            </w:r>
          </w:hyperlink>
        </w:p>
        <w:p w:rsidR="00C73AB8" w:rsidRDefault="00BA3672">
          <w:pPr>
            <w:pStyle w:val="TOC3"/>
            <w:tabs>
              <w:tab w:val="right" w:leader="dot" w:pos="9019"/>
            </w:tabs>
            <w:rPr>
              <w:noProof/>
              <w:lang w:val="es-UY" w:eastAsia="es-UY"/>
            </w:rPr>
          </w:pPr>
          <w:hyperlink w:anchor="_Toc294478856" w:history="1">
            <w:r w:rsidR="00C73AB8" w:rsidRPr="00FC6AD7">
              <w:rPr>
                <w:rStyle w:val="Hyperlink"/>
                <w:noProof/>
              </w:rPr>
              <w:t>Structured light</w:t>
            </w:r>
            <w:r w:rsidR="00C73AB8">
              <w:rPr>
                <w:noProof/>
                <w:webHidden/>
              </w:rPr>
              <w:tab/>
            </w:r>
            <w:r>
              <w:rPr>
                <w:noProof/>
                <w:webHidden/>
              </w:rPr>
              <w:fldChar w:fldCharType="begin"/>
            </w:r>
            <w:r w:rsidR="00C73AB8">
              <w:rPr>
                <w:noProof/>
                <w:webHidden/>
              </w:rPr>
              <w:instrText xml:space="preserve"> PAGEREF _Toc294478856 \h </w:instrText>
            </w:r>
            <w:r>
              <w:rPr>
                <w:noProof/>
                <w:webHidden/>
              </w:rPr>
            </w:r>
            <w:r>
              <w:rPr>
                <w:noProof/>
                <w:webHidden/>
              </w:rPr>
              <w:fldChar w:fldCharType="separate"/>
            </w:r>
            <w:r w:rsidR="00C73AB8">
              <w:rPr>
                <w:noProof/>
                <w:webHidden/>
              </w:rPr>
              <w:t>8</w:t>
            </w:r>
            <w:r>
              <w:rPr>
                <w:noProof/>
                <w:webHidden/>
              </w:rPr>
              <w:fldChar w:fldCharType="end"/>
            </w:r>
          </w:hyperlink>
        </w:p>
        <w:p w:rsidR="00C73AB8" w:rsidRDefault="00BA3672">
          <w:pPr>
            <w:pStyle w:val="TOC3"/>
            <w:tabs>
              <w:tab w:val="right" w:leader="dot" w:pos="9019"/>
            </w:tabs>
            <w:rPr>
              <w:noProof/>
              <w:lang w:val="es-UY" w:eastAsia="es-UY"/>
            </w:rPr>
          </w:pPr>
          <w:hyperlink w:anchor="_Toc294478857" w:history="1">
            <w:r w:rsidR="00C73AB8" w:rsidRPr="00FC6AD7">
              <w:rPr>
                <w:rStyle w:val="Hyperlink"/>
                <w:noProof/>
              </w:rPr>
              <w:t>Calibración</w:t>
            </w:r>
            <w:r w:rsidR="00C73AB8">
              <w:rPr>
                <w:noProof/>
                <w:webHidden/>
              </w:rPr>
              <w:tab/>
            </w:r>
            <w:r>
              <w:rPr>
                <w:noProof/>
                <w:webHidden/>
              </w:rPr>
              <w:fldChar w:fldCharType="begin"/>
            </w:r>
            <w:r w:rsidR="00C73AB8">
              <w:rPr>
                <w:noProof/>
                <w:webHidden/>
              </w:rPr>
              <w:instrText xml:space="preserve"> PAGEREF _Toc294478857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BA3672">
          <w:pPr>
            <w:pStyle w:val="TOC2"/>
            <w:tabs>
              <w:tab w:val="right" w:leader="dot" w:pos="9019"/>
            </w:tabs>
            <w:rPr>
              <w:noProof/>
              <w:lang w:val="es-UY" w:eastAsia="es-UY"/>
            </w:rPr>
          </w:pPr>
          <w:hyperlink w:anchor="_Toc294478858" w:history="1">
            <w:r w:rsidR="00C73AB8" w:rsidRPr="00FC6AD7">
              <w:rPr>
                <w:rStyle w:val="Hyperlink"/>
                <w:noProof/>
              </w:rPr>
              <w:t xml:space="preserve">Aplicaciones para </w:t>
            </w:r>
            <w:r w:rsidR="00C73AB8" w:rsidRPr="00FC6AD7">
              <w:rPr>
                <w:rStyle w:val="Hyperlink"/>
                <w:i/>
                <w:iCs/>
                <w:noProof/>
              </w:rPr>
              <w:t>video mapping</w:t>
            </w:r>
            <w:r w:rsidR="00C73AB8" w:rsidRPr="00FC6AD7">
              <w:rPr>
                <w:rStyle w:val="Hyperlink"/>
                <w:noProof/>
              </w:rPr>
              <w:t xml:space="preserve"> existentes</w:t>
            </w:r>
            <w:r w:rsidR="00C73AB8">
              <w:rPr>
                <w:noProof/>
                <w:webHidden/>
              </w:rPr>
              <w:tab/>
            </w:r>
            <w:r>
              <w:rPr>
                <w:noProof/>
                <w:webHidden/>
              </w:rPr>
              <w:fldChar w:fldCharType="begin"/>
            </w:r>
            <w:r w:rsidR="00C73AB8">
              <w:rPr>
                <w:noProof/>
                <w:webHidden/>
              </w:rPr>
              <w:instrText xml:space="preserve"> PAGEREF _Toc294478858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BA3672">
          <w:pPr>
            <w:pStyle w:val="TOC3"/>
            <w:tabs>
              <w:tab w:val="right" w:leader="dot" w:pos="9019"/>
            </w:tabs>
            <w:rPr>
              <w:noProof/>
              <w:lang w:val="es-UY" w:eastAsia="es-UY"/>
            </w:rPr>
          </w:pPr>
          <w:hyperlink w:anchor="_Toc294478859" w:history="1">
            <w:r w:rsidR="00C73AB8" w:rsidRPr="00FC6AD7">
              <w:rPr>
                <w:rStyle w:val="Hyperlink"/>
                <w:noProof/>
              </w:rPr>
              <w:t>Modul8</w:t>
            </w:r>
            <w:r w:rsidR="00C73AB8">
              <w:rPr>
                <w:noProof/>
                <w:webHidden/>
              </w:rPr>
              <w:tab/>
            </w:r>
            <w:r>
              <w:rPr>
                <w:noProof/>
                <w:webHidden/>
              </w:rPr>
              <w:fldChar w:fldCharType="begin"/>
            </w:r>
            <w:r w:rsidR="00C73AB8">
              <w:rPr>
                <w:noProof/>
                <w:webHidden/>
              </w:rPr>
              <w:instrText xml:space="preserve"> PAGEREF _Toc294478859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BA3672">
          <w:pPr>
            <w:pStyle w:val="TOC3"/>
            <w:tabs>
              <w:tab w:val="right" w:leader="dot" w:pos="9019"/>
            </w:tabs>
            <w:rPr>
              <w:noProof/>
              <w:lang w:val="es-UY" w:eastAsia="es-UY"/>
            </w:rPr>
          </w:pPr>
          <w:hyperlink w:anchor="_Toc294478860" w:history="1">
            <w:r w:rsidR="00C73AB8" w:rsidRPr="00FC6AD7">
              <w:rPr>
                <w:rStyle w:val="Hyperlink"/>
                <w:noProof/>
              </w:rPr>
              <w:t>VMDX</w:t>
            </w:r>
            <w:r w:rsidR="00C73AB8">
              <w:rPr>
                <w:noProof/>
                <w:webHidden/>
              </w:rPr>
              <w:tab/>
            </w:r>
            <w:r>
              <w:rPr>
                <w:noProof/>
                <w:webHidden/>
              </w:rPr>
              <w:fldChar w:fldCharType="begin"/>
            </w:r>
            <w:r w:rsidR="00C73AB8">
              <w:rPr>
                <w:noProof/>
                <w:webHidden/>
              </w:rPr>
              <w:instrText xml:space="preserve"> PAGEREF _Toc294478860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BA3672">
          <w:pPr>
            <w:pStyle w:val="TOC3"/>
            <w:tabs>
              <w:tab w:val="right" w:leader="dot" w:pos="9019"/>
            </w:tabs>
            <w:rPr>
              <w:noProof/>
              <w:lang w:val="es-UY" w:eastAsia="es-UY"/>
            </w:rPr>
          </w:pPr>
          <w:hyperlink w:anchor="_Toc294478861" w:history="1">
            <w:r w:rsidR="00C73AB8" w:rsidRPr="00FC6AD7">
              <w:rPr>
                <w:rStyle w:val="Hyperlink"/>
                <w:noProof/>
              </w:rPr>
              <w:t>VVVV</w:t>
            </w:r>
            <w:r w:rsidR="00C73AB8">
              <w:rPr>
                <w:noProof/>
                <w:webHidden/>
              </w:rPr>
              <w:tab/>
            </w:r>
            <w:r>
              <w:rPr>
                <w:noProof/>
                <w:webHidden/>
              </w:rPr>
              <w:fldChar w:fldCharType="begin"/>
            </w:r>
            <w:r w:rsidR="00C73AB8">
              <w:rPr>
                <w:noProof/>
                <w:webHidden/>
              </w:rPr>
              <w:instrText xml:space="preserve"> PAGEREF _Toc294478861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BA3672">
          <w:pPr>
            <w:pStyle w:val="TOC2"/>
            <w:tabs>
              <w:tab w:val="right" w:leader="dot" w:pos="9019"/>
            </w:tabs>
            <w:rPr>
              <w:noProof/>
              <w:lang w:val="es-UY" w:eastAsia="es-UY"/>
            </w:rPr>
          </w:pPr>
          <w:hyperlink w:anchor="_Toc294478862" w:history="1">
            <w:r w:rsidR="00C73AB8" w:rsidRPr="00FC6AD7">
              <w:rPr>
                <w:rStyle w:val="Hyperlink"/>
                <w:noProof/>
              </w:rPr>
              <w:t>Aportes</w:t>
            </w:r>
            <w:r w:rsidR="00C73AB8">
              <w:rPr>
                <w:noProof/>
                <w:webHidden/>
              </w:rPr>
              <w:tab/>
            </w:r>
            <w:r>
              <w:rPr>
                <w:noProof/>
                <w:webHidden/>
              </w:rPr>
              <w:fldChar w:fldCharType="begin"/>
            </w:r>
            <w:r w:rsidR="00C73AB8">
              <w:rPr>
                <w:noProof/>
                <w:webHidden/>
              </w:rPr>
              <w:instrText xml:space="preserve"> PAGEREF _Toc294478862 \h </w:instrText>
            </w:r>
            <w:r>
              <w:rPr>
                <w:noProof/>
                <w:webHidden/>
              </w:rPr>
            </w:r>
            <w:r>
              <w:rPr>
                <w:noProof/>
                <w:webHidden/>
              </w:rPr>
              <w:fldChar w:fldCharType="separate"/>
            </w:r>
            <w:r w:rsidR="00C73AB8">
              <w:rPr>
                <w:noProof/>
                <w:webHidden/>
              </w:rPr>
              <w:t>12</w:t>
            </w:r>
            <w:r>
              <w:rPr>
                <w:noProof/>
                <w:webHidden/>
              </w:rPr>
              <w:fldChar w:fldCharType="end"/>
            </w:r>
          </w:hyperlink>
        </w:p>
        <w:p w:rsidR="00C73AB8" w:rsidRDefault="00BA3672">
          <w:pPr>
            <w:pStyle w:val="TOC1"/>
            <w:tabs>
              <w:tab w:val="right" w:leader="dot" w:pos="9019"/>
            </w:tabs>
            <w:rPr>
              <w:noProof/>
              <w:lang w:val="es-UY" w:eastAsia="es-UY"/>
            </w:rPr>
          </w:pPr>
          <w:hyperlink w:anchor="_Toc294478863" w:history="1">
            <w:r w:rsidR="00C73AB8" w:rsidRPr="00FC6AD7">
              <w:rPr>
                <w:rStyle w:val="Hyperlink"/>
                <w:noProof/>
              </w:rPr>
              <w:t>Solución planteada - VMT (The Video Mapping Tool)</w:t>
            </w:r>
            <w:r w:rsidR="00C73AB8">
              <w:rPr>
                <w:noProof/>
                <w:webHidden/>
              </w:rPr>
              <w:tab/>
            </w:r>
            <w:r>
              <w:rPr>
                <w:noProof/>
                <w:webHidden/>
              </w:rPr>
              <w:fldChar w:fldCharType="begin"/>
            </w:r>
            <w:r w:rsidR="00C73AB8">
              <w:rPr>
                <w:noProof/>
                <w:webHidden/>
              </w:rPr>
              <w:instrText xml:space="preserve"> PAGEREF _Toc294478863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BA3672">
          <w:pPr>
            <w:pStyle w:val="TOC2"/>
            <w:tabs>
              <w:tab w:val="right" w:leader="dot" w:pos="9019"/>
            </w:tabs>
            <w:rPr>
              <w:noProof/>
              <w:lang w:val="es-UY" w:eastAsia="es-UY"/>
            </w:rPr>
          </w:pPr>
          <w:hyperlink w:anchor="_Toc294478864" w:history="1">
            <w:r w:rsidR="00C73AB8" w:rsidRPr="00FC6AD7">
              <w:rPr>
                <w:rStyle w:val="Hyperlink"/>
                <w:noProof/>
              </w:rPr>
              <w:t>Objetivo</w:t>
            </w:r>
            <w:r w:rsidR="00C73AB8">
              <w:rPr>
                <w:noProof/>
                <w:webHidden/>
              </w:rPr>
              <w:tab/>
            </w:r>
            <w:r>
              <w:rPr>
                <w:noProof/>
                <w:webHidden/>
              </w:rPr>
              <w:fldChar w:fldCharType="begin"/>
            </w:r>
            <w:r w:rsidR="00C73AB8">
              <w:rPr>
                <w:noProof/>
                <w:webHidden/>
              </w:rPr>
              <w:instrText xml:space="preserve"> PAGEREF _Toc294478864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BA3672">
          <w:pPr>
            <w:pStyle w:val="TOC2"/>
            <w:tabs>
              <w:tab w:val="right" w:leader="dot" w:pos="9019"/>
            </w:tabs>
            <w:rPr>
              <w:noProof/>
              <w:lang w:val="es-UY" w:eastAsia="es-UY"/>
            </w:rPr>
          </w:pPr>
          <w:hyperlink w:anchor="_Toc294478865" w:history="1">
            <w:r w:rsidR="00C73AB8" w:rsidRPr="00FC6AD7">
              <w:rPr>
                <w:rStyle w:val="Hyperlink"/>
                <w:noProof/>
              </w:rPr>
              <w:t>Descripción general</w:t>
            </w:r>
            <w:r w:rsidR="00C73AB8">
              <w:rPr>
                <w:noProof/>
                <w:webHidden/>
              </w:rPr>
              <w:tab/>
            </w:r>
            <w:r>
              <w:rPr>
                <w:noProof/>
                <w:webHidden/>
              </w:rPr>
              <w:fldChar w:fldCharType="begin"/>
            </w:r>
            <w:r w:rsidR="00C73AB8">
              <w:rPr>
                <w:noProof/>
                <w:webHidden/>
              </w:rPr>
              <w:instrText xml:space="preserve"> PAGEREF _Toc294478865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BA3672">
          <w:pPr>
            <w:pStyle w:val="TOC2"/>
            <w:tabs>
              <w:tab w:val="right" w:leader="dot" w:pos="9019"/>
            </w:tabs>
            <w:rPr>
              <w:noProof/>
              <w:lang w:val="es-UY" w:eastAsia="es-UY"/>
            </w:rPr>
          </w:pPr>
          <w:hyperlink w:anchor="_Toc294478866" w:history="1">
            <w:r w:rsidR="00C73AB8" w:rsidRPr="00FC6AD7">
              <w:rPr>
                <w:rStyle w:val="Hyperlink"/>
                <w:noProof/>
              </w:rPr>
              <w:t>Descripción de la arquitectura</w:t>
            </w:r>
            <w:r w:rsidR="00C73AB8">
              <w:rPr>
                <w:noProof/>
                <w:webHidden/>
              </w:rPr>
              <w:tab/>
            </w:r>
            <w:r>
              <w:rPr>
                <w:noProof/>
                <w:webHidden/>
              </w:rPr>
              <w:fldChar w:fldCharType="begin"/>
            </w:r>
            <w:r w:rsidR="00C73AB8">
              <w:rPr>
                <w:noProof/>
                <w:webHidden/>
              </w:rPr>
              <w:instrText xml:space="preserve"> PAGEREF _Toc294478866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BA3672">
          <w:pPr>
            <w:pStyle w:val="TOC3"/>
            <w:tabs>
              <w:tab w:val="right" w:leader="dot" w:pos="9019"/>
            </w:tabs>
            <w:rPr>
              <w:noProof/>
              <w:lang w:val="es-UY" w:eastAsia="es-UY"/>
            </w:rPr>
          </w:pPr>
          <w:hyperlink w:anchor="_Toc294478867" w:history="1">
            <w:r w:rsidR="00C73AB8" w:rsidRPr="00FC6AD7">
              <w:rPr>
                <w:rStyle w:val="Hyperlink"/>
                <w:noProof/>
              </w:rPr>
              <w:t>Componentes</w:t>
            </w:r>
            <w:r w:rsidR="00C73AB8">
              <w:rPr>
                <w:noProof/>
                <w:webHidden/>
              </w:rPr>
              <w:tab/>
            </w:r>
            <w:r>
              <w:rPr>
                <w:noProof/>
                <w:webHidden/>
              </w:rPr>
              <w:fldChar w:fldCharType="begin"/>
            </w:r>
            <w:r w:rsidR="00C73AB8">
              <w:rPr>
                <w:noProof/>
                <w:webHidden/>
              </w:rPr>
              <w:instrText xml:space="preserve"> PAGEREF _Toc294478867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BA3672">
          <w:pPr>
            <w:pStyle w:val="TOC3"/>
            <w:tabs>
              <w:tab w:val="right" w:leader="dot" w:pos="9019"/>
            </w:tabs>
            <w:rPr>
              <w:noProof/>
              <w:lang w:val="es-UY" w:eastAsia="es-UY"/>
            </w:rPr>
          </w:pPr>
          <w:hyperlink w:anchor="_Toc294478868" w:history="1">
            <w:r w:rsidR="00C73AB8" w:rsidRPr="00FC6AD7">
              <w:rPr>
                <w:rStyle w:val="Hyperlink"/>
                <w:noProof/>
              </w:rPr>
              <w:t>Clases</w:t>
            </w:r>
            <w:r w:rsidR="00C73AB8">
              <w:rPr>
                <w:noProof/>
                <w:webHidden/>
              </w:rPr>
              <w:tab/>
            </w:r>
            <w:r>
              <w:rPr>
                <w:noProof/>
                <w:webHidden/>
              </w:rPr>
              <w:fldChar w:fldCharType="begin"/>
            </w:r>
            <w:r w:rsidR="00C73AB8">
              <w:rPr>
                <w:noProof/>
                <w:webHidden/>
              </w:rPr>
              <w:instrText xml:space="preserve"> PAGEREF _Toc294478868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BA3672">
          <w:pPr>
            <w:pStyle w:val="TOC3"/>
            <w:tabs>
              <w:tab w:val="right" w:leader="dot" w:pos="9019"/>
            </w:tabs>
            <w:rPr>
              <w:noProof/>
              <w:lang w:val="es-UY" w:eastAsia="es-UY"/>
            </w:rPr>
          </w:pPr>
          <w:hyperlink w:anchor="_Toc294478869" w:history="1">
            <w:r w:rsidR="00C73AB8" w:rsidRPr="00FC6AD7">
              <w:rPr>
                <w:rStyle w:val="Hyperlink"/>
                <w:noProof/>
              </w:rPr>
              <w:t>Colaboración</w:t>
            </w:r>
            <w:r w:rsidR="00C73AB8">
              <w:rPr>
                <w:noProof/>
                <w:webHidden/>
              </w:rPr>
              <w:tab/>
            </w:r>
            <w:r>
              <w:rPr>
                <w:noProof/>
                <w:webHidden/>
              </w:rPr>
              <w:fldChar w:fldCharType="begin"/>
            </w:r>
            <w:r w:rsidR="00C73AB8">
              <w:rPr>
                <w:noProof/>
                <w:webHidden/>
              </w:rPr>
              <w:instrText xml:space="preserve"> PAGEREF _Toc294478869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BA3672">
          <w:pPr>
            <w:pStyle w:val="TOC2"/>
            <w:tabs>
              <w:tab w:val="right" w:leader="dot" w:pos="9019"/>
            </w:tabs>
            <w:rPr>
              <w:noProof/>
              <w:lang w:val="es-UY" w:eastAsia="es-UY"/>
            </w:rPr>
          </w:pPr>
          <w:hyperlink w:anchor="_Toc294478870" w:history="1">
            <w:r w:rsidR="00C73AB8" w:rsidRPr="00FC6AD7">
              <w:rPr>
                <w:rStyle w:val="Hyperlink"/>
                <w:noProof/>
              </w:rPr>
              <w:t>Descripción de módulos</w:t>
            </w:r>
            <w:r w:rsidR="00C73AB8">
              <w:rPr>
                <w:noProof/>
                <w:webHidden/>
              </w:rPr>
              <w:tab/>
            </w:r>
            <w:r>
              <w:rPr>
                <w:noProof/>
                <w:webHidden/>
              </w:rPr>
              <w:fldChar w:fldCharType="begin"/>
            </w:r>
            <w:r w:rsidR="00C73AB8">
              <w:rPr>
                <w:noProof/>
                <w:webHidden/>
              </w:rPr>
              <w:instrText xml:space="preserve"> PAGEREF _Toc294478870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BA3672">
          <w:pPr>
            <w:pStyle w:val="TOC3"/>
            <w:tabs>
              <w:tab w:val="right" w:leader="dot" w:pos="9019"/>
            </w:tabs>
            <w:rPr>
              <w:noProof/>
              <w:lang w:val="es-UY" w:eastAsia="es-UY"/>
            </w:rPr>
          </w:pPr>
          <w:hyperlink w:anchor="_Toc294478871" w:history="1">
            <w:r w:rsidR="00C73AB8" w:rsidRPr="00FC6AD7">
              <w:rPr>
                <w:rStyle w:val="Hyperlink"/>
                <w:noProof/>
              </w:rPr>
              <w:t xml:space="preserve">Motor gráfico: </w:t>
            </w:r>
            <w:r w:rsidR="00C73AB8" w:rsidRPr="00FC6AD7">
              <w:rPr>
                <w:rStyle w:val="Hyperlink"/>
                <w:i/>
                <w:iCs/>
                <w:noProof/>
              </w:rPr>
              <w:t>vmt_engine</w:t>
            </w:r>
            <w:r w:rsidR="00C73AB8">
              <w:rPr>
                <w:noProof/>
                <w:webHidden/>
              </w:rPr>
              <w:tab/>
            </w:r>
            <w:r>
              <w:rPr>
                <w:noProof/>
                <w:webHidden/>
              </w:rPr>
              <w:fldChar w:fldCharType="begin"/>
            </w:r>
            <w:r w:rsidR="00C73AB8">
              <w:rPr>
                <w:noProof/>
                <w:webHidden/>
              </w:rPr>
              <w:instrText xml:space="preserve"> PAGEREF _Toc294478871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BA3672">
          <w:pPr>
            <w:pStyle w:val="TOC3"/>
            <w:tabs>
              <w:tab w:val="right" w:leader="dot" w:pos="9019"/>
            </w:tabs>
            <w:rPr>
              <w:noProof/>
              <w:lang w:val="es-UY" w:eastAsia="es-UY"/>
            </w:rPr>
          </w:pPr>
          <w:hyperlink w:anchor="_Toc294478872" w:history="1">
            <w:r w:rsidR="00C73AB8" w:rsidRPr="00FC6AD7">
              <w:rPr>
                <w:rStyle w:val="Hyperlink"/>
                <w:noProof/>
              </w:rPr>
              <w:t>Interfaz de usuario</w:t>
            </w:r>
            <w:r w:rsidR="00C73AB8">
              <w:rPr>
                <w:noProof/>
                <w:webHidden/>
              </w:rPr>
              <w:tab/>
            </w:r>
            <w:r>
              <w:rPr>
                <w:noProof/>
                <w:webHidden/>
              </w:rPr>
              <w:fldChar w:fldCharType="begin"/>
            </w:r>
            <w:r w:rsidR="00C73AB8">
              <w:rPr>
                <w:noProof/>
                <w:webHidden/>
              </w:rPr>
              <w:instrText xml:space="preserve"> PAGEREF _Toc294478872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BA3672">
          <w:pPr>
            <w:pStyle w:val="TOC3"/>
            <w:tabs>
              <w:tab w:val="right" w:leader="dot" w:pos="9019"/>
            </w:tabs>
            <w:rPr>
              <w:noProof/>
              <w:lang w:val="es-UY" w:eastAsia="es-UY"/>
            </w:rPr>
          </w:pPr>
          <w:hyperlink w:anchor="_Toc294478873" w:history="1">
            <w:r w:rsidR="00C73AB8" w:rsidRPr="00FC6AD7">
              <w:rPr>
                <w:rStyle w:val="Hyperlink"/>
                <w:noProof/>
              </w:rPr>
              <w:t>Multi proyector</w:t>
            </w:r>
            <w:r w:rsidR="00C73AB8">
              <w:rPr>
                <w:noProof/>
                <w:webHidden/>
              </w:rPr>
              <w:tab/>
            </w:r>
            <w:r>
              <w:rPr>
                <w:noProof/>
                <w:webHidden/>
              </w:rPr>
              <w:fldChar w:fldCharType="begin"/>
            </w:r>
            <w:r w:rsidR="00C73AB8">
              <w:rPr>
                <w:noProof/>
                <w:webHidden/>
              </w:rPr>
              <w:instrText xml:space="preserve"> PAGEREF _Toc294478873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BA3672">
          <w:pPr>
            <w:pStyle w:val="TOC3"/>
            <w:tabs>
              <w:tab w:val="right" w:leader="dot" w:pos="9019"/>
            </w:tabs>
            <w:rPr>
              <w:noProof/>
              <w:lang w:val="es-UY" w:eastAsia="es-UY"/>
            </w:rPr>
          </w:pPr>
          <w:hyperlink w:anchor="_Toc294478874" w:history="1">
            <w:r w:rsidR="00C73AB8" w:rsidRPr="00FC6AD7">
              <w:rPr>
                <w:rStyle w:val="Hyperlink"/>
                <w:noProof/>
              </w:rPr>
              <w:t>Tratamiento de malla</w:t>
            </w:r>
            <w:r w:rsidR="00C73AB8">
              <w:rPr>
                <w:noProof/>
                <w:webHidden/>
              </w:rPr>
              <w:tab/>
            </w:r>
            <w:r>
              <w:rPr>
                <w:noProof/>
                <w:webHidden/>
              </w:rPr>
              <w:fldChar w:fldCharType="begin"/>
            </w:r>
            <w:r w:rsidR="00C73AB8">
              <w:rPr>
                <w:noProof/>
                <w:webHidden/>
              </w:rPr>
              <w:instrText xml:space="preserve"> PAGEREF _Toc294478874 \h </w:instrText>
            </w:r>
            <w:r>
              <w:rPr>
                <w:noProof/>
                <w:webHidden/>
              </w:rPr>
            </w:r>
            <w:r>
              <w:rPr>
                <w:noProof/>
                <w:webHidden/>
              </w:rPr>
              <w:fldChar w:fldCharType="separate"/>
            </w:r>
            <w:r w:rsidR="00C73AB8">
              <w:rPr>
                <w:noProof/>
                <w:webHidden/>
              </w:rPr>
              <w:t>21</w:t>
            </w:r>
            <w:r>
              <w:rPr>
                <w:noProof/>
                <w:webHidden/>
              </w:rPr>
              <w:fldChar w:fldCharType="end"/>
            </w:r>
          </w:hyperlink>
        </w:p>
        <w:p w:rsidR="00C73AB8" w:rsidRDefault="00BA3672">
          <w:pPr>
            <w:pStyle w:val="TOC3"/>
            <w:tabs>
              <w:tab w:val="right" w:leader="dot" w:pos="9019"/>
            </w:tabs>
            <w:rPr>
              <w:noProof/>
              <w:lang w:val="es-UY" w:eastAsia="es-UY"/>
            </w:rPr>
          </w:pPr>
          <w:hyperlink w:anchor="_Toc294478875" w:history="1">
            <w:r w:rsidR="00C73AB8" w:rsidRPr="00FC6AD7">
              <w:rPr>
                <w:rStyle w:val="Hyperlink"/>
                <w:noProof/>
              </w:rPr>
              <w:t>Calibración</w:t>
            </w:r>
            <w:r w:rsidR="00C73AB8">
              <w:rPr>
                <w:noProof/>
                <w:webHidden/>
              </w:rPr>
              <w:tab/>
            </w:r>
            <w:r>
              <w:rPr>
                <w:noProof/>
                <w:webHidden/>
              </w:rPr>
              <w:fldChar w:fldCharType="begin"/>
            </w:r>
            <w:r w:rsidR="00C73AB8">
              <w:rPr>
                <w:noProof/>
                <w:webHidden/>
              </w:rPr>
              <w:instrText xml:space="preserve"> PAGEREF _Toc294478875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BA3672">
          <w:pPr>
            <w:pStyle w:val="TOC3"/>
            <w:tabs>
              <w:tab w:val="right" w:leader="dot" w:pos="9019"/>
            </w:tabs>
            <w:rPr>
              <w:noProof/>
              <w:lang w:val="es-UY" w:eastAsia="es-UY"/>
            </w:rPr>
          </w:pPr>
          <w:hyperlink w:anchor="_Toc294478876" w:history="1">
            <w:r w:rsidR="00C73AB8" w:rsidRPr="00FC6AD7">
              <w:rPr>
                <w:rStyle w:val="Hyperlink"/>
                <w:noProof/>
              </w:rPr>
              <w:t>Efectos</w:t>
            </w:r>
            <w:r w:rsidR="00C73AB8">
              <w:rPr>
                <w:noProof/>
                <w:webHidden/>
              </w:rPr>
              <w:tab/>
            </w:r>
            <w:r>
              <w:rPr>
                <w:noProof/>
                <w:webHidden/>
              </w:rPr>
              <w:fldChar w:fldCharType="begin"/>
            </w:r>
            <w:r w:rsidR="00C73AB8">
              <w:rPr>
                <w:noProof/>
                <w:webHidden/>
              </w:rPr>
              <w:instrText xml:space="preserve"> PAGEREF _Toc294478876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BA3672">
          <w:pPr>
            <w:pStyle w:val="TOC1"/>
            <w:tabs>
              <w:tab w:val="right" w:leader="dot" w:pos="9019"/>
            </w:tabs>
            <w:rPr>
              <w:noProof/>
              <w:lang w:val="es-UY" w:eastAsia="es-UY"/>
            </w:rPr>
          </w:pPr>
          <w:hyperlink w:anchor="_Toc294478877" w:history="1">
            <w:r w:rsidR="00C73AB8" w:rsidRPr="00FC6AD7">
              <w:rPr>
                <w:rStyle w:val="Hyperlink"/>
                <w:noProof/>
              </w:rPr>
              <w:t>Conclusiones</w:t>
            </w:r>
            <w:r w:rsidR="00C73AB8">
              <w:rPr>
                <w:noProof/>
                <w:webHidden/>
              </w:rPr>
              <w:tab/>
            </w:r>
            <w:r>
              <w:rPr>
                <w:noProof/>
                <w:webHidden/>
              </w:rPr>
              <w:fldChar w:fldCharType="begin"/>
            </w:r>
            <w:r w:rsidR="00C73AB8">
              <w:rPr>
                <w:noProof/>
                <w:webHidden/>
              </w:rPr>
              <w:instrText xml:space="preserve"> PAGEREF _Toc294478877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BA3672">
          <w:pPr>
            <w:pStyle w:val="TOC2"/>
            <w:tabs>
              <w:tab w:val="right" w:leader="dot" w:pos="9019"/>
            </w:tabs>
            <w:rPr>
              <w:noProof/>
              <w:lang w:val="es-UY" w:eastAsia="es-UY"/>
            </w:rPr>
          </w:pPr>
          <w:hyperlink w:anchor="_Toc294478878" w:history="1">
            <w:r w:rsidR="00C73AB8" w:rsidRPr="00FC6AD7">
              <w:rPr>
                <w:rStyle w:val="Hyperlink"/>
                <w:noProof/>
              </w:rPr>
              <w:t>Dificultades encontradas, limitaciones y posibles mejoras</w:t>
            </w:r>
            <w:r w:rsidR="00C73AB8">
              <w:rPr>
                <w:noProof/>
                <w:webHidden/>
              </w:rPr>
              <w:tab/>
            </w:r>
            <w:r>
              <w:rPr>
                <w:noProof/>
                <w:webHidden/>
              </w:rPr>
              <w:fldChar w:fldCharType="begin"/>
            </w:r>
            <w:r w:rsidR="00C73AB8">
              <w:rPr>
                <w:noProof/>
                <w:webHidden/>
              </w:rPr>
              <w:instrText xml:space="preserve"> PAGEREF _Toc294478878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BA3672">
          <w:pPr>
            <w:pStyle w:val="TOC3"/>
            <w:tabs>
              <w:tab w:val="right" w:leader="dot" w:pos="9019"/>
            </w:tabs>
            <w:rPr>
              <w:noProof/>
              <w:lang w:val="es-UY" w:eastAsia="es-UY"/>
            </w:rPr>
          </w:pPr>
          <w:hyperlink w:anchor="_Toc294478879" w:history="1">
            <w:r w:rsidR="00C73AB8" w:rsidRPr="00FC6AD7">
              <w:rPr>
                <w:rStyle w:val="Hyperlink"/>
                <w:noProof/>
              </w:rPr>
              <w:t>Adquisición</w:t>
            </w:r>
            <w:r w:rsidR="00C73AB8">
              <w:rPr>
                <w:noProof/>
                <w:webHidden/>
              </w:rPr>
              <w:tab/>
            </w:r>
            <w:r>
              <w:rPr>
                <w:noProof/>
                <w:webHidden/>
              </w:rPr>
              <w:fldChar w:fldCharType="begin"/>
            </w:r>
            <w:r w:rsidR="00C73AB8">
              <w:rPr>
                <w:noProof/>
                <w:webHidden/>
              </w:rPr>
              <w:instrText xml:space="preserve"> PAGEREF _Toc294478879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BA3672">
          <w:pPr>
            <w:pStyle w:val="TOC3"/>
            <w:tabs>
              <w:tab w:val="right" w:leader="dot" w:pos="9019"/>
            </w:tabs>
            <w:rPr>
              <w:noProof/>
              <w:lang w:val="es-UY" w:eastAsia="es-UY"/>
            </w:rPr>
          </w:pPr>
          <w:hyperlink w:anchor="_Toc294478880" w:history="1">
            <w:r w:rsidR="00C73AB8" w:rsidRPr="00FC6AD7">
              <w:rPr>
                <w:rStyle w:val="Hyperlink"/>
                <w:noProof/>
              </w:rPr>
              <w:t>Calibración</w:t>
            </w:r>
            <w:r w:rsidR="00C73AB8">
              <w:rPr>
                <w:noProof/>
                <w:webHidden/>
              </w:rPr>
              <w:tab/>
            </w:r>
            <w:r>
              <w:rPr>
                <w:noProof/>
                <w:webHidden/>
              </w:rPr>
              <w:fldChar w:fldCharType="begin"/>
            </w:r>
            <w:r w:rsidR="00C73AB8">
              <w:rPr>
                <w:noProof/>
                <w:webHidden/>
              </w:rPr>
              <w:instrText xml:space="preserve"> PAGEREF _Toc294478880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3"/>
            <w:tabs>
              <w:tab w:val="right" w:leader="dot" w:pos="9019"/>
            </w:tabs>
            <w:rPr>
              <w:noProof/>
              <w:lang w:val="es-UY" w:eastAsia="es-UY"/>
            </w:rPr>
          </w:pPr>
          <w:hyperlink w:anchor="_Toc294478881" w:history="1">
            <w:r w:rsidR="00C73AB8" w:rsidRPr="00FC6AD7">
              <w:rPr>
                <w:rStyle w:val="Hyperlink"/>
                <w:noProof/>
              </w:rPr>
              <w:t>Conclusiones de la autoevaluación</w:t>
            </w:r>
            <w:r w:rsidR="00C73AB8">
              <w:rPr>
                <w:noProof/>
                <w:webHidden/>
              </w:rPr>
              <w:tab/>
            </w:r>
            <w:r>
              <w:rPr>
                <w:noProof/>
                <w:webHidden/>
              </w:rPr>
              <w:fldChar w:fldCharType="begin"/>
            </w:r>
            <w:r w:rsidR="00C73AB8">
              <w:rPr>
                <w:noProof/>
                <w:webHidden/>
              </w:rPr>
              <w:instrText xml:space="preserve"> PAGEREF _Toc294478881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2"/>
            <w:tabs>
              <w:tab w:val="right" w:leader="dot" w:pos="9019"/>
            </w:tabs>
            <w:rPr>
              <w:noProof/>
              <w:lang w:val="es-UY" w:eastAsia="es-UY"/>
            </w:rPr>
          </w:pPr>
          <w:hyperlink w:anchor="_Toc294478882" w:history="1">
            <w:r w:rsidR="00C73AB8" w:rsidRPr="00FC6AD7">
              <w:rPr>
                <w:rStyle w:val="Hyperlink"/>
                <w:noProof/>
              </w:rPr>
              <w:t>Prueba de desempeño</w:t>
            </w:r>
            <w:r w:rsidR="00C73AB8">
              <w:rPr>
                <w:noProof/>
                <w:webHidden/>
              </w:rPr>
              <w:tab/>
            </w:r>
            <w:r>
              <w:rPr>
                <w:noProof/>
                <w:webHidden/>
              </w:rPr>
              <w:fldChar w:fldCharType="begin"/>
            </w:r>
            <w:r w:rsidR="00C73AB8">
              <w:rPr>
                <w:noProof/>
                <w:webHidden/>
              </w:rPr>
              <w:instrText xml:space="preserve"> PAGEREF _Toc294478882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2"/>
            <w:tabs>
              <w:tab w:val="right" w:leader="dot" w:pos="9019"/>
            </w:tabs>
            <w:rPr>
              <w:noProof/>
              <w:lang w:val="es-UY" w:eastAsia="es-UY"/>
            </w:rPr>
          </w:pPr>
          <w:hyperlink w:anchor="_Toc294478883" w:history="1">
            <w:r w:rsidR="00C73AB8" w:rsidRPr="00FC6AD7">
              <w:rPr>
                <w:rStyle w:val="Hyperlink"/>
                <w:noProof/>
              </w:rPr>
              <w:t>Conclusiones</w:t>
            </w:r>
            <w:r w:rsidR="00C73AB8">
              <w:rPr>
                <w:noProof/>
                <w:webHidden/>
              </w:rPr>
              <w:tab/>
            </w:r>
            <w:r>
              <w:rPr>
                <w:noProof/>
                <w:webHidden/>
              </w:rPr>
              <w:fldChar w:fldCharType="begin"/>
            </w:r>
            <w:r w:rsidR="00C73AB8">
              <w:rPr>
                <w:noProof/>
                <w:webHidden/>
              </w:rPr>
              <w:instrText xml:space="preserve"> PAGEREF _Toc294478883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1"/>
            <w:tabs>
              <w:tab w:val="right" w:leader="dot" w:pos="9019"/>
            </w:tabs>
            <w:rPr>
              <w:noProof/>
              <w:lang w:val="es-UY" w:eastAsia="es-UY"/>
            </w:rPr>
          </w:pPr>
          <w:hyperlink w:anchor="_Toc294478884" w:history="1">
            <w:r w:rsidR="00C73AB8" w:rsidRPr="00FC6AD7">
              <w:rPr>
                <w:rStyle w:val="Hyperlink"/>
                <w:noProof/>
              </w:rPr>
              <w:t>ANEXO I – Eventos realizados</w:t>
            </w:r>
            <w:r w:rsidR="00C73AB8">
              <w:rPr>
                <w:noProof/>
                <w:webHidden/>
              </w:rPr>
              <w:tab/>
            </w:r>
            <w:r>
              <w:rPr>
                <w:noProof/>
                <w:webHidden/>
              </w:rPr>
              <w:fldChar w:fldCharType="begin"/>
            </w:r>
            <w:r w:rsidR="00C73AB8">
              <w:rPr>
                <w:noProof/>
                <w:webHidden/>
              </w:rPr>
              <w:instrText xml:space="preserve"> PAGEREF _Toc294478884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1"/>
            <w:tabs>
              <w:tab w:val="right" w:leader="dot" w:pos="9019"/>
            </w:tabs>
            <w:rPr>
              <w:noProof/>
              <w:lang w:val="es-UY" w:eastAsia="es-UY"/>
            </w:rPr>
          </w:pPr>
          <w:hyperlink w:anchor="_Toc294478885" w:history="1">
            <w:r w:rsidR="00C73AB8" w:rsidRPr="00FC6AD7">
              <w:rPr>
                <w:rStyle w:val="Hyperlink"/>
                <w:noProof/>
              </w:rPr>
              <w:t>ANEXO II - Casos de uso relevantes</w:t>
            </w:r>
            <w:r w:rsidR="00C73AB8">
              <w:rPr>
                <w:noProof/>
                <w:webHidden/>
              </w:rPr>
              <w:tab/>
            </w:r>
            <w:r>
              <w:rPr>
                <w:noProof/>
                <w:webHidden/>
              </w:rPr>
              <w:fldChar w:fldCharType="begin"/>
            </w:r>
            <w:r w:rsidR="00C73AB8">
              <w:rPr>
                <w:noProof/>
                <w:webHidden/>
              </w:rPr>
              <w:instrText xml:space="preserve"> PAGEREF _Toc294478885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1"/>
            <w:tabs>
              <w:tab w:val="right" w:leader="dot" w:pos="9019"/>
            </w:tabs>
            <w:rPr>
              <w:noProof/>
              <w:lang w:val="es-UY" w:eastAsia="es-UY"/>
            </w:rPr>
          </w:pPr>
          <w:hyperlink w:anchor="_Toc294478886" w:history="1">
            <w:r w:rsidR="00C73AB8" w:rsidRPr="00FC6AD7">
              <w:rPr>
                <w:rStyle w:val="Hyperlink"/>
                <w:noProof/>
              </w:rPr>
              <w:t>Glosario</w:t>
            </w:r>
            <w:r w:rsidR="00C73AB8">
              <w:rPr>
                <w:noProof/>
                <w:webHidden/>
              </w:rPr>
              <w:tab/>
            </w:r>
            <w:r>
              <w:rPr>
                <w:noProof/>
                <w:webHidden/>
              </w:rPr>
              <w:fldChar w:fldCharType="begin"/>
            </w:r>
            <w:r w:rsidR="00C73AB8">
              <w:rPr>
                <w:noProof/>
                <w:webHidden/>
              </w:rPr>
              <w:instrText xml:space="preserve"> PAGEREF _Toc294478886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1"/>
            <w:tabs>
              <w:tab w:val="right" w:leader="dot" w:pos="9019"/>
            </w:tabs>
            <w:rPr>
              <w:noProof/>
              <w:lang w:val="es-UY" w:eastAsia="es-UY"/>
            </w:rPr>
          </w:pPr>
          <w:hyperlink w:anchor="_Toc294478887" w:history="1">
            <w:r w:rsidR="00C73AB8" w:rsidRPr="00FC6AD7">
              <w:rPr>
                <w:rStyle w:val="Hyperlink"/>
                <w:noProof/>
              </w:rPr>
              <w:t>Bibliografía</w:t>
            </w:r>
            <w:r w:rsidR="00C73AB8">
              <w:rPr>
                <w:noProof/>
                <w:webHidden/>
              </w:rPr>
              <w:tab/>
            </w:r>
            <w:r>
              <w:rPr>
                <w:noProof/>
                <w:webHidden/>
              </w:rPr>
              <w:fldChar w:fldCharType="begin"/>
            </w:r>
            <w:r w:rsidR="00C73AB8">
              <w:rPr>
                <w:noProof/>
                <w:webHidden/>
              </w:rPr>
              <w:instrText xml:space="preserve"> PAGEREF _Toc294478887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BA3672">
          <w:pPr>
            <w:pStyle w:val="TOC1"/>
            <w:tabs>
              <w:tab w:val="right" w:leader="dot" w:pos="9019"/>
            </w:tabs>
            <w:rPr>
              <w:noProof/>
              <w:lang w:val="es-UY" w:eastAsia="es-UY"/>
            </w:rPr>
          </w:pPr>
          <w:hyperlink w:anchor="_Toc294478888" w:history="1">
            <w:r w:rsidR="00C73AB8" w:rsidRPr="00FC6AD7">
              <w:rPr>
                <w:rStyle w:val="Hyperlink"/>
                <w:noProof/>
              </w:rPr>
              <w:t>Índice de figuras</w:t>
            </w:r>
            <w:r w:rsidR="00C73AB8">
              <w:rPr>
                <w:noProof/>
                <w:webHidden/>
              </w:rPr>
              <w:tab/>
            </w:r>
            <w:r>
              <w:rPr>
                <w:noProof/>
                <w:webHidden/>
              </w:rPr>
              <w:fldChar w:fldCharType="begin"/>
            </w:r>
            <w:r w:rsidR="00C73AB8">
              <w:rPr>
                <w:noProof/>
                <w:webHidden/>
              </w:rPr>
              <w:instrText xml:space="preserve"> PAGEREF _Toc294478888 \h </w:instrText>
            </w:r>
            <w:r>
              <w:rPr>
                <w:noProof/>
                <w:webHidden/>
              </w:rPr>
            </w:r>
            <w:r>
              <w:rPr>
                <w:noProof/>
                <w:webHidden/>
              </w:rPr>
              <w:fldChar w:fldCharType="separate"/>
            </w:r>
            <w:r w:rsidR="00C73AB8">
              <w:rPr>
                <w:noProof/>
                <w:webHidden/>
              </w:rPr>
              <w:t>27</w:t>
            </w:r>
            <w:r>
              <w:rPr>
                <w:noProof/>
                <w:webHidden/>
              </w:rPr>
              <w:fldChar w:fldCharType="end"/>
            </w:r>
          </w:hyperlink>
        </w:p>
        <w:p w:rsidR="00C73AB8" w:rsidRDefault="00BA3672">
          <w:pPr>
            <w:pStyle w:val="TOC1"/>
            <w:tabs>
              <w:tab w:val="right" w:leader="dot" w:pos="9019"/>
            </w:tabs>
            <w:rPr>
              <w:noProof/>
              <w:lang w:val="es-UY" w:eastAsia="es-UY"/>
            </w:rPr>
          </w:pPr>
          <w:hyperlink w:anchor="_Toc294478889" w:history="1">
            <w:r w:rsidR="00C73AB8" w:rsidRPr="00FC6AD7">
              <w:rPr>
                <w:rStyle w:val="Hyperlink"/>
                <w:noProof/>
              </w:rPr>
              <w:t>Índice de cuadros</w:t>
            </w:r>
            <w:r w:rsidR="00C73AB8">
              <w:rPr>
                <w:noProof/>
                <w:webHidden/>
              </w:rPr>
              <w:tab/>
            </w:r>
            <w:r>
              <w:rPr>
                <w:noProof/>
                <w:webHidden/>
              </w:rPr>
              <w:fldChar w:fldCharType="begin"/>
            </w:r>
            <w:r w:rsidR="00C73AB8">
              <w:rPr>
                <w:noProof/>
                <w:webHidden/>
              </w:rPr>
              <w:instrText xml:space="preserve"> PAGEREF _Toc294478889 \h </w:instrText>
            </w:r>
            <w:r>
              <w:rPr>
                <w:noProof/>
                <w:webHidden/>
              </w:rPr>
            </w:r>
            <w:r>
              <w:rPr>
                <w:noProof/>
                <w:webHidden/>
              </w:rPr>
              <w:fldChar w:fldCharType="separate"/>
            </w:r>
            <w:r w:rsidR="00C73AB8">
              <w:rPr>
                <w:noProof/>
                <w:webHidden/>
              </w:rPr>
              <w:t>27</w:t>
            </w:r>
            <w:r>
              <w:rPr>
                <w:noProof/>
                <w:webHidden/>
              </w:rPr>
              <w:fldChar w:fldCharType="end"/>
            </w:r>
          </w:hyperlink>
        </w:p>
        <w:p w:rsidR="0005794E" w:rsidRDefault="00BA3672">
          <w:pPr>
            <w:rPr>
              <w:lang w:val="es-ES"/>
            </w:rPr>
          </w:pPr>
          <w:r w:rsidRPr="0005794E">
            <w:rPr>
              <w:lang w:val="es-ES"/>
            </w:rPr>
            <w:fldChar w:fldCharType="end"/>
          </w:r>
        </w:p>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Heading1"/>
        <w:rPr>
          <w:sz w:val="22"/>
          <w:szCs w:val="22"/>
        </w:rPr>
      </w:pPr>
      <w:bookmarkStart w:id="1" w:name="_Toc294478848"/>
      <w:r>
        <w:lastRenderedPageBreak/>
        <w:t>Introducción</w:t>
      </w:r>
      <w:bookmarkEnd w:id="1"/>
    </w:p>
    <w:p w:rsidR="0058030B" w:rsidRDefault="0057184E" w:rsidP="001B278E">
      <w:r>
        <w:rPr>
          <w:i/>
          <w:iCs/>
        </w:rPr>
        <w:t>Video mapping</w:t>
      </w:r>
      <w:r>
        <w:t xml:space="preserve"> </w:t>
      </w:r>
      <w:r w:rsidR="000708DF">
        <w:t xml:space="preserve">es una </w:t>
      </w:r>
      <w:r w:rsidRPr="00EE143A">
        <w:t>técnica</w:t>
      </w:r>
      <w:r>
        <w:t xml:space="preserve"> </w:t>
      </w:r>
      <w:r w:rsidR="000708DF">
        <w:t>utilizada en tecnología audiovisual que logra transformar, crear, expandir, amplificar e interpretar espacios físicos</w:t>
      </w:r>
      <w:r>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2" w:name="id.34758a6deae5"/>
      <w:bookmarkEnd w:id="2"/>
      <w:r>
        <w:t xml:space="preserve"> </w:t>
      </w:r>
    </w:p>
    <w:p w:rsidR="0057184E" w:rsidRDefault="0057184E" w:rsidP="003E60E6">
      <w:pPr>
        <w:pStyle w:val="Heading2"/>
      </w:pPr>
      <w:bookmarkStart w:id="3" w:name="h.516qh4mxfp6w"/>
      <w:bookmarkStart w:id="4" w:name="_Toc294478849"/>
      <w:bookmarkEnd w:id="3"/>
      <w:r>
        <w:t>Motivación</w:t>
      </w:r>
      <w:bookmarkEnd w:id="4"/>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Heading2"/>
      </w:pPr>
      <w:bookmarkStart w:id="5" w:name="id.3762693e39e3"/>
      <w:bookmarkStart w:id="6" w:name="h.5pentppir2wn"/>
      <w:bookmarkStart w:id="7" w:name="_Toc294478850"/>
      <w:bookmarkEnd w:id="5"/>
      <w:bookmarkEnd w:id="6"/>
      <w:r>
        <w:t>Descripción del problema</w:t>
      </w:r>
      <w:bookmarkEnd w:id="7"/>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8" w:name="id.6aed2735e7fe"/>
      <w:bookmarkEnd w:id="8"/>
    </w:p>
    <w:p w:rsidR="0057184E" w:rsidRDefault="0057184E" w:rsidP="003E60E6">
      <w:pPr>
        <w:pStyle w:val="Heading2"/>
      </w:pPr>
      <w:bookmarkStart w:id="9" w:name="h.iicyclyhyy31"/>
      <w:bookmarkStart w:id="10" w:name="_Toc294478851"/>
      <w:bookmarkEnd w:id="9"/>
      <w:r>
        <w:t>Organización del documento</w:t>
      </w:r>
      <w:bookmarkEnd w:id="10"/>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1" w:name="id.c2702d69c10c"/>
      <w:bookmarkEnd w:id="11"/>
    </w:p>
    <w:p w:rsidR="0057184E" w:rsidRDefault="0057184E" w:rsidP="00967E19">
      <w:bookmarkStart w:id="12" w:name="h.mhzi2pm13ijw"/>
      <w:bookmarkEnd w:id="12"/>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Heading1"/>
      </w:pPr>
      <w:bookmarkStart w:id="13" w:name="_Toc294478852"/>
      <w:r>
        <w:lastRenderedPageBreak/>
        <w:t>Estado del arte</w:t>
      </w:r>
      <w:bookmarkEnd w:id="13"/>
    </w:p>
    <w:p w:rsidR="0057184E" w:rsidRPr="003E60E6" w:rsidRDefault="00293328" w:rsidP="003E60E6">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para la realización de video mapping.</w:t>
      </w:r>
    </w:p>
    <w:p w:rsidR="0057184E" w:rsidRDefault="0057184E" w:rsidP="003E60E6">
      <w:r w:rsidRPr="003E60E6">
        <w:t>Como información 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14" w:name="id.0bbd2bda93c5"/>
      <w:bookmarkEnd w:id="14"/>
      <w:r w:rsidR="00293328">
        <w:t>.</w:t>
      </w:r>
    </w:p>
    <w:p w:rsidR="0057184E" w:rsidRDefault="0057184E" w:rsidP="003E60E6">
      <w:pPr>
        <w:pStyle w:val="Heading2"/>
      </w:pPr>
      <w:bookmarkStart w:id="15" w:name="h.oxxnlh224h21"/>
      <w:bookmarkStart w:id="16" w:name="_Toc294478853"/>
      <w:bookmarkEnd w:id="15"/>
      <w:r>
        <w:t>Reconstrucción 3D</w:t>
      </w:r>
      <w:bookmarkEnd w:id="16"/>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p>
    <w:p w:rsidR="0057184E" w:rsidRDefault="0057184E" w:rsidP="003E60E6">
      <w:bookmarkStart w:id="17" w:name="id.7601af6e3519"/>
      <w:bookmarkEnd w:id="17"/>
    </w:p>
    <w:p w:rsidR="0057184E" w:rsidRDefault="0057184E" w:rsidP="003E60E6">
      <w:pPr>
        <w:pStyle w:val="Heading3"/>
      </w:pPr>
      <w:bookmarkStart w:id="18" w:name="h.3bm20abkpecf"/>
      <w:bookmarkStart w:id="19" w:name="_Toc294478854"/>
      <w:bookmarkEnd w:id="18"/>
      <w:r>
        <w:t>Método de triangulación</w:t>
      </w:r>
      <w:bookmarkEnd w:id="19"/>
    </w:p>
    <w:p w:rsidR="0057184E" w:rsidRDefault="0057184E" w:rsidP="003E60E6"/>
    <w:p w:rsidR="00417D55" w:rsidRDefault="00417D55" w:rsidP="003E60E6">
      <w:r>
        <w:t xml:space="preserve">Uno de los problemas a resolver en </w:t>
      </w:r>
      <w:r w:rsidRPr="00EB37AE">
        <w:rPr>
          <w:i/>
        </w:rPr>
        <w:t>computer vision</w:t>
      </w:r>
      <w:r>
        <w:t xml:space="preserve"> es el “problema de correspondencia” consiste en encontrar la transformación que permita definir correspondencia de puntos de  dos instancias físicamente distintas de una misma escena.</w:t>
      </w:r>
      <w:r w:rsidRPr="00EB37AE">
        <w:t xml:space="preserve"> </w:t>
      </w:r>
      <w:r>
        <w:t>[1]</w:t>
      </w:r>
    </w:p>
    <w:p w:rsidR="00417D55" w:rsidRDefault="00417D55" w:rsidP="003E60E6">
      <w:r>
        <w:t xml:space="preserve"> </w:t>
      </w:r>
    </w:p>
    <w:p w:rsidR="00417D55" w:rsidRDefault="00417D55" w:rsidP="003E60E6">
      <w:r>
        <w:t>Método de triangulación</w:t>
      </w:r>
    </w:p>
    <w:p w:rsidR="00417D55" w:rsidRDefault="00417D55" w:rsidP="003E60E6">
      <w:r>
        <w:t>Determina las coordenadas (x,y,z) de un punto utilizando la posición del punto obtenida en las perspectivas de dos proyecciones dadas.</w:t>
      </w:r>
    </w:p>
    <w:p w:rsidR="00417D55" w:rsidRDefault="00417D55" w:rsidP="003E60E6">
      <w:r>
        <w:t>Los centros de perspectiva y planos de proyección son conocidos.</w:t>
      </w:r>
      <w:r w:rsidRPr="00EB37AE">
        <w:t xml:space="preserve"> </w:t>
      </w:r>
      <w:r>
        <w:t>[2]</w:t>
      </w:r>
    </w:p>
    <w:p w:rsidR="00417D55" w:rsidRDefault="00417D55" w:rsidP="003E60E6"/>
    <w:p w:rsidR="00417D55" w:rsidRDefault="00417D55" w:rsidP="003E60E6">
      <w:r>
        <w:t>Escena con dos dimensiones (2D)</w:t>
      </w:r>
    </w:p>
    <w:p w:rsidR="00417D55" w:rsidRDefault="00417D55" w:rsidP="003E60E6"/>
    <w:p w:rsidR="00417D55" w:rsidRDefault="00BA3672" w:rsidP="003E60E6">
      <w:r w:rsidRPr="00BA3672">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type id="_x0000_t32" coordsize="21600,21600" o:spt="32" o:oned="t" path="m,l21600,21600e" filled="f">
                  <v:path arrowok="t" fillok="f" o:connecttype="none"/>
                  <o:lock v:ext="edit" shapetype="t"/>
                </v:shapetype>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301209" w:rsidRPr="00BA7CF9" w:rsidRDefault="00301209"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301209" w:rsidRPr="00BA7CF9" w:rsidRDefault="00301209"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301209" w:rsidRPr="00BA7CF9" w:rsidRDefault="00301209"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301209" w:rsidRPr="00BA7CF9" w:rsidRDefault="00301209" w:rsidP="003E60E6">
                          <w:r>
                            <w:t>L</w:t>
                          </w:r>
                        </w:p>
                      </w:txbxContent>
                    </v:textbox>
                  </v:shape>
                  <v:rect id="_x0000_s1088" style="position:absolute;left:7586;top:14791;width:271;height:727;rotation:320" wrapcoords="-1200 -450 -1200 21150 22800 21150 22800 -450 -1200 -450">
                    <v:textbox style="mso-next-textbox:#_x0000_s1088">
                      <w:txbxContent>
                        <w:p w:rsidR="00301209" w:rsidRPr="00AA5167" w:rsidRDefault="00301209"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301209" w:rsidRDefault="00301209" w:rsidP="003E60E6">
                          <w:r>
                            <w:t xml:space="preserve"> β</w:t>
                          </w:r>
                        </w:p>
                      </w:txbxContent>
                    </v:textbox>
                  </v:shape>
                  <v:shape id="_x0000_s1090" type="#_x0000_t19" style="position:absolute;left:6946;top:14485;width:237;height:576;flip:x">
                    <v:textbox style="mso-next-textbox:#_x0000_s1090">
                      <w:txbxContent>
                        <w:p w:rsidR="00301209" w:rsidRDefault="00301209"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301209" w:rsidRPr="002D30F6" w:rsidRDefault="00301209"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301209" w:rsidRDefault="00301209" w:rsidP="003E60E6">
                          <w:r>
                            <w:t xml:space="preserve">   Ɣ</w:t>
                          </w:r>
                        </w:p>
                      </w:txbxContent>
                    </v:textbox>
                  </v:shape>
                  <v:shape id="_x0000_s1094" type="#_x0000_t202" style="position:absolute;left:8132;top:15281;width:1711;height:576" stroked="f">
                    <v:textbox style="mso-next-textbox:#_x0000_s1094">
                      <w:txbxContent>
                        <w:p w:rsidR="00301209" w:rsidRPr="00852727" w:rsidRDefault="00301209" w:rsidP="003E60E6">
                          <w:r>
                            <w:t>origen de luz</w:t>
                          </w:r>
                        </w:p>
                      </w:txbxContent>
                    </v:textbox>
                  </v:shape>
                  <v:shape id="_x0000_s1095" type="#_x0000_t202" style="position:absolute;left:3659;top:15196;width:1099;height:508" stroked="f">
                    <v:textbox style="mso-next-textbox:#_x0000_s1095">
                      <w:txbxContent>
                        <w:p w:rsidR="00301209" w:rsidRPr="008112DA" w:rsidRDefault="00301209"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301209" w:rsidRPr="008112DA" w:rsidRDefault="00301209"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301209" w:rsidRPr="008112DA" w:rsidRDefault="00301209" w:rsidP="003E60E6">
                          <w:r>
                            <w:t>b</w:t>
                          </w:r>
                        </w:p>
                      </w:txbxContent>
                    </v:textbox>
                  </v:shape>
                  <v:shape id="_x0000_s1100" style="position:absolute;left:4439;top:11605;width:2979;height:1422" coordsize="8572,750" path="m,c1359,302,2719,604,3642,677,4565,750,4874,491,5540,440v666,-51,1595,-62,2100,-68c8145,366,8422,403,8572,406e" fillcolor="black">
                    <v:fill r:id="rId7" o:title="Diagonal hacia arriba clara" type="pattern"/>
                    <v:path arrowok="t"/>
                  </v:shape>
                  <v:shape id="_x0000_s1101" type="#_x0000_t202" style="position:absolute;left:5218;top:11741;width:1064;height:406" stroked="f">
                    <v:textbox style="mso-next-textbox:#_x0000_s1101">
                      <w:txbxContent>
                        <w:p w:rsidR="00301209" w:rsidRPr="00BA7CF9" w:rsidRDefault="00301209" w:rsidP="003E60E6">
                          <w:r>
                            <w:t>objeto</w:t>
                          </w:r>
                        </w:p>
                      </w:txbxContent>
                    </v:textbox>
                  </v:shape>
                </v:group>
              </v:group>
            </v:group>
            <v:shape id="_x0000_s1102" type="#_x0000_t202" style="position:absolute;left:4419;top:7945;width:240;height:452" stroked="f">
              <v:textbox style="mso-next-textbox:#_x0000_s1102">
                <w:txbxContent>
                  <w:p w:rsidR="00301209" w:rsidRPr="007768DE" w:rsidRDefault="00301209"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lastRenderedPageBreak/>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BA3672" w:rsidP="003E60E6">
      <w:pPr>
        <w:rPr>
          <w:rFonts w:eastAsiaTheme="minorEastAsia"/>
        </w:rPr>
      </w:pPr>
      <w:r w:rsidRPr="00BA3672">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BA3672"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BA3672" w:rsidP="003E60E6">
      <w:pPr>
        <w:rPr>
          <w:rFonts w:eastAsiaTheme="minorEastAsia"/>
        </w:rPr>
      </w:pPr>
      <w:r w:rsidRPr="00BA3672">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301209" w:rsidRPr="00BA7CF9" w:rsidRDefault="00301209"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301209" w:rsidRPr="00BA7CF9" w:rsidRDefault="00301209"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301209" w:rsidRPr="00BA7CF9" w:rsidRDefault="00301209"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301209" w:rsidRPr="00AA5167" w:rsidRDefault="00301209"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301209" w:rsidRDefault="00301209"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301209" w:rsidRPr="002D30F6" w:rsidRDefault="00301209"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301209" w:rsidRDefault="00301209" w:rsidP="003E60E6">
                            <w:r>
                              <w:t xml:space="preserve">   Ɣ</w:t>
                            </w:r>
                          </w:p>
                        </w:txbxContent>
                      </v:textbox>
                    </v:shape>
                    <v:shape id="_x0000_s1050" type="#_x0000_t202" style="position:absolute;left:9047;top:6626;width:1711;height:576" stroked="f">
                      <v:textbox style="mso-next-textbox:#_x0000_s1050">
                        <w:txbxContent>
                          <w:p w:rsidR="00301209" w:rsidRPr="00852727" w:rsidRDefault="00301209" w:rsidP="003E60E6">
                            <w:r>
                              <w:t>origen de luz</w:t>
                            </w:r>
                          </w:p>
                        </w:txbxContent>
                      </v:textbox>
                    </v:shape>
                    <v:shape id="_x0000_s1051" type="#_x0000_t202" style="position:absolute;left:2045;top:7061;width:508;height:541" stroked="f">
                      <v:textbox style="mso-next-textbox:#_x0000_s1051">
                        <w:txbxContent>
                          <w:p w:rsidR="00301209" w:rsidRPr="008112DA" w:rsidRDefault="00301209"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301209" w:rsidRPr="008112DA" w:rsidRDefault="00301209" w:rsidP="003E60E6">
                            <w:r>
                              <w:t>b</w:t>
                            </w:r>
                          </w:p>
                        </w:txbxContent>
                      </v:textbox>
                    </v:shape>
                    <v:shape id="_x0000_s1054" style="position:absolute;left:3643;top:3189;width:2979;height:1422" coordsize="8572,750" path="m,c1359,302,2719,604,3642,677,4565,750,4874,491,5540,440v666,-51,1595,-62,2100,-68c8145,366,8422,403,8572,406e" fillcolor="black">
                      <v:fill r:id="rId7" o:title="Diagonal hacia arriba clara" type="pattern"/>
                      <v:path arrowok="t"/>
                    </v:shape>
                    <v:shape id="_x0000_s1055" type="#_x0000_t202" style="position:absolute;left:4422;top:3325;width:1064;height:406" stroked="f">
                      <v:textbox style="mso-next-textbox:#_x0000_s1055">
                        <w:txbxContent>
                          <w:p w:rsidR="00301209" w:rsidRPr="00BA7CF9" w:rsidRDefault="00301209"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301209" w:rsidRPr="00BA7CF9" w:rsidRDefault="00BA3672"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301209" w:rsidRPr="00BA7CF9" w:rsidRDefault="00BA3672"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301209" w:rsidRPr="00BA7CF9" w:rsidRDefault="00BA3672"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301209" w:rsidRPr="00E53474" w:rsidRDefault="00301209" w:rsidP="003E60E6">
                            <w:r w:rsidRPr="00E53474">
                              <w:t>x</w:t>
                            </w:r>
                          </w:p>
                        </w:txbxContent>
                      </v:textbox>
                    </v:shape>
                    <v:shape id="_x0000_s1063" type="#_x0000_t202" style="position:absolute;left:2796;top:5574;width:508;height:541" stroked="f">
                      <v:textbox style="mso-next-textbox:#_x0000_s1063">
                        <w:txbxContent>
                          <w:p w:rsidR="00301209" w:rsidRPr="00E53474" w:rsidRDefault="00301209"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301209" w:rsidRPr="00BA7CF9" w:rsidRDefault="00301209" w:rsidP="003E60E6">
                            <w:r>
                              <w:t>p=(x,y)</w:t>
                            </w:r>
                          </w:p>
                        </w:txbxContent>
                      </v:textbox>
                    </v:shape>
                    <v:shape id="_x0000_s1070" type="#_x0000_t202" style="position:absolute;left:2553;top:3508;width:508;height:541" stroked="f">
                      <v:textbox style="mso-next-textbox:#_x0000_s1070">
                        <w:txbxContent>
                          <w:p w:rsidR="00301209" w:rsidRPr="00BA7CF9" w:rsidRDefault="00301209"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417D55" w:rsidRDefault="00417D55" w:rsidP="003E60E6">
      <w:pPr>
        <w:rPr>
          <w:rFonts w:eastAsiaTheme="minorEastAsia"/>
        </w:rPr>
      </w:pPr>
      <w:r>
        <w:rPr>
          <w:rFonts w:eastAsiaTheme="minorEastAsia"/>
        </w:rPr>
        <w:t>El centro óptico del proyector está situado en el eje X.</w:t>
      </w:r>
    </w:p>
    <w:p w:rsidR="00DB688E" w:rsidRDefault="00DB688E" w:rsidP="003E60E6">
      <w:pPr>
        <w:rPr>
          <w:rFonts w:eastAsiaTheme="minorEastAsia"/>
        </w:rPr>
      </w:pPr>
    </w:p>
    <w:p w:rsidR="00DB688E" w:rsidRDefault="00DB688E" w:rsidP="003E60E6">
      <w:pPr>
        <w:rPr>
          <w:rFonts w:eastAsiaTheme="minorEastAsia"/>
        </w:rPr>
      </w:pPr>
    </w:p>
    <w:p w:rsidR="00417D55" w:rsidRDefault="00BA3672" w:rsidP="003E60E6">
      <w:pPr>
        <w:rPr>
          <w:rFonts w:eastAsiaTheme="minorEastAsia"/>
        </w:rPr>
      </w:pPr>
      <w:r w:rsidRPr="00BA3672">
        <w:rPr>
          <w:rFonts w:eastAsiaTheme="minorEastAsia"/>
          <w:noProof/>
        </w:rPr>
        <w:lastRenderedPageBreak/>
        <w:pict>
          <v:shape id="_x0000_s1027" type="#_x0000_t88" style="position:absolute;margin-left:236.85pt;margin-top:7.9pt;width:13.55pt;height:87.25pt;z-index:251661312"/>
        </w:pict>
      </w:r>
    </w:p>
    <w:p w:rsidR="00417D55" w:rsidRDefault="00417D55" w:rsidP="003E60E6">
      <w:pPr>
        <w:rPr>
          <w:rFonts w:eastAsiaTheme="minorEastAsia"/>
        </w:rPr>
      </w:pPr>
      <w:r>
        <w:rPr>
          <w:rFonts w:eastAsiaTheme="minorEastAsia"/>
        </w:rPr>
        <w:t>P = (x,y)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17D55" w:rsidP="003E60E6">
      <w:pPr>
        <w:rPr>
          <w:rFonts w:eastAsiaTheme="minorEastAsia"/>
        </w:rPr>
      </w:pPr>
      <w:r>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Pr>
          <w:rFonts w:eastAsiaTheme="minorEastAsia"/>
        </w:rPr>
        <w:tab/>
      </w:r>
      <w:r>
        <w:rPr>
          <w:rFonts w:eastAsiaTheme="minorEastAsia"/>
        </w:rPr>
        <w:tab/>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Pr="002A0D2D">
        <w:t>[3]</w:t>
      </w:r>
    </w:p>
    <w:p w:rsidR="00417D55" w:rsidRPr="007153E2" w:rsidRDefault="00417D55" w:rsidP="003E60E6">
      <w:r>
        <w:t>Los métodos pasivos son aquellos en los que no es necesario utilizar luz adicional a la luz ambiente.</w:t>
      </w:r>
    </w:p>
    <w:p w:rsidR="00417D55" w:rsidRDefault="00417D55" w:rsidP="003E60E6"/>
    <w:p w:rsidR="00DE1C52" w:rsidRDefault="00DE1C52" w:rsidP="003E60E6">
      <w:pPr>
        <w:pStyle w:val="Heading3"/>
      </w:pPr>
      <w:bookmarkStart w:id="20" w:name="_Toc294478855"/>
      <w:r>
        <w:t>Stero visión</w:t>
      </w:r>
      <w:bookmarkEnd w:id="20"/>
    </w:p>
    <w:p w:rsidR="00DE1C52" w:rsidRDefault="00DE1C52" w:rsidP="003E60E6"/>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p w:rsidR="00DE1C52" w:rsidRDefault="00DE1C52" w:rsidP="003E60E6">
      <w:r>
        <w:t>Los algoritmos que utilizan este método son clasificados basados en diferencias de la geometría de la imagen, distintas estrategias para resolver la correspondencia entre puntos y en las diferentes estructuras computacionales utilizadas.</w:t>
      </w:r>
      <w:r w:rsidRPr="000F0AB3">
        <w:t xml:space="preserve"> </w:t>
      </w:r>
      <w:r>
        <w:t>[4]</w:t>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p w:rsidR="00DE1C52" w:rsidRDefault="00DE1C52" w:rsidP="003E60E6">
      <w:r>
        <w:t>Las variantes que influyen en la geometría de la imagen son, ejes ópticos paralelos 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Pr="002A0D2D" w:rsidRDefault="00DE1C52" w:rsidP="003E60E6"/>
    <w:p w:rsidR="00DE1C52" w:rsidRDefault="00DE1C52" w:rsidP="003E60E6">
      <w:r>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lang w:val="en-US" w:eastAsia="en-US"/>
        </w:rPr>
        <w:lastRenderedPageBreak/>
        <w:drawing>
          <wp:anchor distT="0" distB="0" distL="114300" distR="114300" simplePos="0" relativeHeight="251665408" behindDoc="0" locked="0" layoutInCell="1" allowOverlap="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21" w:name="id.350aeb2c0ce2"/>
      <w:bookmarkEnd w:id="21"/>
    </w:p>
    <w:p w:rsidR="006E5544" w:rsidRDefault="006E5544" w:rsidP="003E60E6"/>
    <w:p w:rsidR="006E5544" w:rsidRDefault="006E5544" w:rsidP="003E60E6"/>
    <w:p w:rsidR="006E5544" w:rsidRDefault="006E5544" w:rsidP="003E60E6"/>
    <w:p w:rsidR="0057184E" w:rsidRDefault="0057184E" w:rsidP="003E60E6">
      <w:pPr>
        <w:pStyle w:val="Heading3"/>
      </w:pPr>
      <w:bookmarkStart w:id="22" w:name="h.aask7et0null"/>
      <w:bookmarkStart w:id="23" w:name="_Toc294478856"/>
      <w:bookmarkEnd w:id="22"/>
      <w:r>
        <w:t>Structured light</w:t>
      </w:r>
      <w:bookmarkEnd w:id="23"/>
    </w:p>
    <w:p w:rsidR="0032304D" w:rsidRDefault="0032304D" w:rsidP="003E60E6"/>
    <w:p w:rsidR="00663DD9" w:rsidRPr="009B55A5" w:rsidRDefault="00663DD9" w:rsidP="003E60E6">
      <w:r w:rsidRPr="009B55A5">
        <w:t>[</w:t>
      </w:r>
      <w:r>
        <w:t>5</w:t>
      </w:r>
      <w:r w:rsidRPr="009B55A5">
        <w:t>]</w:t>
      </w:r>
    </w:p>
    <w:p w:rsidR="00663DD9" w:rsidRPr="002A0D2D" w:rsidRDefault="00663DD9" w:rsidP="003E60E6"/>
    <w:p w:rsidR="00663DD9" w:rsidRDefault="00663DD9" w:rsidP="003E60E6">
      <w:r w:rsidRPr="00AE64D2">
        <w:rPr>
          <w:i/>
        </w:rPr>
        <w:t>Structured light</w:t>
      </w:r>
      <w:r>
        <w:t xml:space="preserve"> es un método </w:t>
      </w:r>
      <w:r w:rsidRPr="00AE64D2">
        <w:t xml:space="preserve">que </w:t>
      </w:r>
      <w:r>
        <w:t xml:space="preserve">resuelve el “problema de correspondencia”, el procedimiento consta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p w:rsidR="00663DD9" w:rsidRDefault="00663DD9" w:rsidP="003E60E6">
      <w:r>
        <w:t>Los patrones a utilizar en este método pueden ser variados se clasifican en cuatro tipos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dot matrix</w:t>
      </w:r>
      <w:r>
        <w:t>).</w:t>
      </w:r>
    </w:p>
    <w:p w:rsidR="00663DD9" w:rsidRDefault="00663DD9" w:rsidP="003E60E6"/>
    <w:p w:rsidR="00663DD9" w:rsidRDefault="00663DD9" w:rsidP="003E60E6">
      <w:r>
        <w:t>Dependiendo del tipo de objeto y superficie a escanear se pueden tener problemas de oclusión, baja reflexión, puntos reflejados fuera del alcance de la cámara, como consecuencia hay pérdida de puntos proyectados que no tienen proyección en el plano imagen.</w:t>
      </w:r>
    </w:p>
    <w:p w:rsidR="00663DD9" w:rsidRDefault="00663DD9" w:rsidP="003E60E6">
      <w:r>
        <w:t>Estos problemas se pueden solucionar utilizando patrones codificados adecuados según el problema a resolver a continuación se listan tres grupos de patrones clasificados según dependencia temporal, propiedades de la luz proyectada y discontinuidad de profundidad de la superficie proyectada.</w:t>
      </w:r>
    </w:p>
    <w:p w:rsidR="00663DD9" w:rsidRDefault="00663DD9" w:rsidP="003E60E6"/>
    <w:p w:rsidR="00663DD9" w:rsidRDefault="00663DD9" w:rsidP="003E60E6">
      <w:r>
        <w:t xml:space="preserve">Dependencia </w:t>
      </w:r>
      <w:r w:rsidRPr="00C526F5">
        <w:t xml:space="preserve"> temporal:</w:t>
      </w:r>
    </w:p>
    <w:p w:rsidR="00663DD9" w:rsidRDefault="00663DD9" w:rsidP="003E60E6">
      <w:r>
        <w:t xml:space="preserve">Estática- el patrón es limitado para escenas estáticas, son necesarias proyecciones de varios patrones distintos. </w:t>
      </w:r>
    </w:p>
    <w:p w:rsidR="00663DD9" w:rsidRDefault="00663DD9" w:rsidP="003E60E6">
      <w:r>
        <w:t>El movimiento de cualquier objeto de la escena mientras se realiza la obtención de los patrones proyectados producirá un error de correspondencia.</w:t>
      </w:r>
    </w:p>
    <w:p w:rsidR="00663DD9" w:rsidRDefault="00663DD9" w:rsidP="003E60E6">
      <w:r>
        <w:t>Dinámica- los objetos en la escena se pueden mover, se utiliza un único patrón de proyección.</w:t>
      </w:r>
    </w:p>
    <w:p w:rsidR="00663DD9" w:rsidRPr="00E658B2" w:rsidRDefault="00663DD9" w:rsidP="003E60E6"/>
    <w:p w:rsidR="00BA3246" w:rsidRDefault="00BA3246" w:rsidP="003E60E6"/>
    <w:p w:rsidR="00663DD9" w:rsidRDefault="00663DD9" w:rsidP="003E60E6">
      <w:r>
        <w:lastRenderedPageBreak/>
        <w:t>Propiedades de la luz proyectada:</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24" w:name="id.0f68be29b682"/>
      <w:bookmarkEnd w:id="24"/>
    </w:p>
    <w:p w:rsidR="0057184E" w:rsidRDefault="0057184E" w:rsidP="003E60E6">
      <w:pPr>
        <w:pStyle w:val="Heading3"/>
      </w:pPr>
      <w:bookmarkStart w:id="25" w:name="h.cpwxpqilx42k"/>
      <w:bookmarkStart w:id="26" w:name="_Toc294478857"/>
      <w:bookmarkEnd w:id="25"/>
      <w:r>
        <w:t>Calibración</w:t>
      </w:r>
      <w:bookmarkEnd w:id="26"/>
    </w:p>
    <w:p w:rsidR="0057184E" w:rsidRDefault="0057184E" w:rsidP="003E60E6">
      <w:pPr>
        <w:pStyle w:val="Heading4"/>
      </w:pPr>
      <w:bookmarkStart w:id="27" w:name="h.i01ve1qji9yw"/>
      <w:bookmarkEnd w:id="27"/>
      <w:r>
        <w:t>Calibración cámara</w:t>
      </w:r>
    </w:p>
    <w:p w:rsidR="0057184E" w:rsidRDefault="0057184E" w:rsidP="003E60E6">
      <w:pPr>
        <w:pStyle w:val="Heading4"/>
      </w:pPr>
      <w:bookmarkStart w:id="28" w:name="h.eydven5rihfe"/>
      <w:bookmarkEnd w:id="28"/>
      <w:r>
        <w:t>Calibración</w:t>
      </w:r>
      <w:r>
        <w:rPr>
          <w:rStyle w:val="CommentReference"/>
        </w:rPr>
        <w:commentReference w:id="29"/>
      </w:r>
      <w:commentRangeStart w:id="29"/>
      <w:r>
        <w:t xml:space="preserve"> cámara-proyector</w:t>
      </w:r>
      <w:commentRangeEnd w:id="29"/>
    </w:p>
    <w:p w:rsidR="0057184E" w:rsidRDefault="0057184E" w:rsidP="003E60E6">
      <w:bookmarkStart w:id="30" w:name="id.3c35741e14eb"/>
      <w:bookmarkEnd w:id="30"/>
    </w:p>
    <w:p w:rsidR="00301209" w:rsidRDefault="00301209" w:rsidP="00F97309">
      <w:pPr>
        <w:pStyle w:val="Heading3"/>
      </w:pPr>
      <w:r>
        <w:t>Procesamiento de nube de puntos</w:t>
      </w:r>
    </w:p>
    <w:p w:rsidR="0057184E" w:rsidRDefault="0057184E" w:rsidP="003E60E6">
      <w:pPr>
        <w:pStyle w:val="Heading2"/>
      </w:pPr>
      <w:bookmarkStart w:id="31" w:name="h.ys0x7zrau0yt"/>
      <w:bookmarkStart w:id="32" w:name="_Toc294478858"/>
      <w:bookmarkEnd w:id="31"/>
      <w:r>
        <w:t xml:space="preserve">Aplicaciones para </w:t>
      </w:r>
      <w:r>
        <w:rPr>
          <w:i/>
          <w:iCs/>
        </w:rPr>
        <w:t>video mapping</w:t>
      </w:r>
      <w:r>
        <w:t xml:space="preserve"> existentes</w:t>
      </w:r>
      <w:bookmarkEnd w:id="32"/>
    </w:p>
    <w:p w:rsidR="0057184E" w:rsidRDefault="0057184E" w:rsidP="003E60E6">
      <w:bookmarkStart w:id="33" w:name="id.81509d881037"/>
      <w:bookmarkEnd w:id="33"/>
    </w:p>
    <w:p w:rsidR="0057184E" w:rsidRDefault="0057184E" w:rsidP="003E60E6">
      <w:pPr>
        <w:pStyle w:val="Heading3"/>
      </w:pPr>
      <w:bookmarkStart w:id="34" w:name="h.dfdwr22bkkk"/>
      <w:bookmarkStart w:id="35" w:name="_Toc294478859"/>
      <w:bookmarkEnd w:id="34"/>
      <w:r>
        <w:t>Modul8</w:t>
      </w:r>
      <w:bookmarkEnd w:id="35"/>
    </w:p>
    <w:p w:rsidR="0057184E" w:rsidRPr="00DC75B6" w:rsidRDefault="00BA3672" w:rsidP="003E60E6">
      <w:pPr>
        <w:rPr>
          <w:rFonts w:eastAsia="Arial" w:cs="Arial"/>
          <w:color w:val="000099"/>
          <w:u w:val="single"/>
        </w:rPr>
      </w:pPr>
      <w:hyperlink r:id="rId10" w:history="1">
        <w:r w:rsidR="0057184E" w:rsidRPr="00DC75B6">
          <w:rPr>
            <w:rFonts w:eastAsia="Arial" w:cs="Arial"/>
            <w:color w:val="000099"/>
            <w:u w:val="single"/>
          </w:rPr>
          <w:t>http</w:t>
        </w:r>
      </w:hyperlink>
      <w:hyperlink r:id="rId11" w:history="1">
        <w:r w:rsidR="0057184E" w:rsidRPr="00DC75B6">
          <w:rPr>
            <w:rFonts w:eastAsia="Arial" w:cs="Arial"/>
            <w:color w:val="000099"/>
            <w:u w:val="single"/>
          </w:rPr>
          <w:t>://</w:t>
        </w:r>
      </w:hyperlink>
      <w:hyperlink r:id="rId12" w:history="1">
        <w:r w:rsidR="0057184E" w:rsidRPr="00DC75B6">
          <w:rPr>
            <w:rFonts w:eastAsia="Arial" w:cs="Arial"/>
            <w:color w:val="000099"/>
            <w:u w:val="single"/>
          </w:rPr>
          <w:t>www</w:t>
        </w:r>
      </w:hyperlink>
      <w:hyperlink r:id="rId13" w:history="1">
        <w:r w:rsidR="0057184E" w:rsidRPr="00DC75B6">
          <w:rPr>
            <w:rFonts w:eastAsia="Arial" w:cs="Arial"/>
            <w:color w:val="000099"/>
            <w:u w:val="single"/>
          </w:rPr>
          <w:t>.</w:t>
        </w:r>
      </w:hyperlink>
      <w:hyperlink r:id="rId14" w:history="1">
        <w:r w:rsidR="0057184E" w:rsidRPr="00DC75B6">
          <w:rPr>
            <w:rFonts w:eastAsia="Arial" w:cs="Arial"/>
            <w:color w:val="000099"/>
            <w:u w:val="single"/>
          </w:rPr>
          <w:t>modul</w:t>
        </w:r>
      </w:hyperlink>
      <w:hyperlink r:id="rId15" w:history="1">
        <w:r w:rsidR="0057184E" w:rsidRPr="00DC75B6">
          <w:rPr>
            <w:rFonts w:eastAsia="Arial" w:cs="Arial"/>
            <w:color w:val="000099"/>
            <w:u w:val="single"/>
          </w:rPr>
          <w:t>8.</w:t>
        </w:r>
      </w:hyperlink>
      <w:hyperlink r:id="rId16" w:history="1">
        <w:r w:rsidR="0057184E" w:rsidRPr="00DC75B6">
          <w:rPr>
            <w:rFonts w:eastAsia="Arial" w:cs="Arial"/>
            <w:color w:val="000099"/>
            <w:u w:val="single"/>
          </w:rPr>
          <w:t>ch</w:t>
        </w:r>
      </w:hyperlink>
      <w:hyperlink r:id="rId17"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una aplicación diseñada para composición</w:t>
      </w:r>
      <w:r>
        <w:rPr>
          <w:rFonts w:eastAsia="Arial"/>
          <w:i/>
          <w:iCs/>
        </w:rPr>
        <w:t xml:space="preserve"> y video-mixing</w:t>
      </w:r>
      <w:r>
        <w:rPr>
          <w:rFonts w:eastAsia="Arial"/>
        </w:rPr>
        <w:t xml:space="preserve"> 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Pr>
          <w:rFonts w:eastAsia="Arial"/>
          <w:i/>
          <w:iCs/>
        </w:rPr>
        <w:t>show</w:t>
      </w:r>
      <w:r>
        <w:rPr>
          <w:rFonts w:eastAsia="Arial"/>
        </w:rPr>
        <w:t xml:space="preserve"> con intervenciones del vj realizadas en tiempo real.</w:t>
      </w:r>
    </w:p>
    <w:p w:rsidR="0057184E" w:rsidRDefault="0057184E" w:rsidP="003E60E6">
      <w:pPr>
        <w:rPr>
          <w:rFonts w:eastAsia="Arial"/>
        </w:rPr>
      </w:pPr>
      <w:r>
        <w:rPr>
          <w:rFonts w:eastAsia="Arial"/>
        </w:rPr>
        <w:t>La interfaz está estructurada en capas, en cada capa se puede agrupar efectos (manejo de audio y video) con especificaciones de los objetos particulares para la capa, luego la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36" w:name="id.8bdcc280296a"/>
      <w:bookmarkEnd w:id="36"/>
    </w:p>
    <w:p w:rsidR="0057184E" w:rsidRDefault="0057184E" w:rsidP="003E60E6">
      <w:pPr>
        <w:pStyle w:val="Heading3"/>
      </w:pPr>
      <w:bookmarkStart w:id="37" w:name="h.r72xk1501li"/>
      <w:bookmarkStart w:id="38" w:name="_Toc294478860"/>
      <w:bookmarkEnd w:id="37"/>
      <w:r>
        <w:t>VMDX</w:t>
      </w:r>
      <w:bookmarkEnd w:id="38"/>
    </w:p>
    <w:p w:rsidR="0057184E" w:rsidRPr="00DC75B6" w:rsidRDefault="00BA3672" w:rsidP="003E60E6">
      <w:pPr>
        <w:rPr>
          <w:rFonts w:eastAsia="Arial" w:cs="Arial"/>
          <w:color w:val="000099"/>
          <w:u w:val="single"/>
        </w:rPr>
      </w:pPr>
      <w:hyperlink r:id="rId18" w:history="1">
        <w:r w:rsidR="0057184E" w:rsidRPr="00DC75B6">
          <w:rPr>
            <w:rFonts w:eastAsia="Arial" w:cs="Arial"/>
            <w:color w:val="000099"/>
            <w:u w:val="single"/>
          </w:rPr>
          <w:t>http</w:t>
        </w:r>
      </w:hyperlink>
      <w:hyperlink r:id="rId19" w:history="1">
        <w:r w:rsidR="0057184E" w:rsidRPr="00DC75B6">
          <w:rPr>
            <w:rFonts w:eastAsia="Arial" w:cs="Arial"/>
            <w:color w:val="000099"/>
            <w:u w:val="single"/>
          </w:rPr>
          <w:t>://</w:t>
        </w:r>
      </w:hyperlink>
      <w:hyperlink r:id="rId20" w:history="1">
        <w:r w:rsidR="0057184E" w:rsidRPr="00DC75B6">
          <w:rPr>
            <w:rFonts w:eastAsia="Arial" w:cs="Arial"/>
            <w:color w:val="000099"/>
            <w:u w:val="single"/>
          </w:rPr>
          <w:t>vidvox</w:t>
        </w:r>
      </w:hyperlink>
      <w:hyperlink r:id="rId21" w:history="1">
        <w:r w:rsidR="0057184E" w:rsidRPr="00DC75B6">
          <w:rPr>
            <w:rFonts w:eastAsia="Arial" w:cs="Arial"/>
            <w:color w:val="000099"/>
            <w:u w:val="single"/>
          </w:rPr>
          <w:t>.</w:t>
        </w:r>
      </w:hyperlink>
      <w:hyperlink r:id="rId22" w:history="1">
        <w:r w:rsidR="0057184E" w:rsidRPr="00DC75B6">
          <w:rPr>
            <w:rFonts w:eastAsia="Arial" w:cs="Arial"/>
            <w:color w:val="000099"/>
            <w:u w:val="single"/>
          </w:rPr>
          <w:t>net</w:t>
        </w:r>
      </w:hyperlink>
      <w:hyperlink r:id="rId23" w:history="1">
        <w:r w:rsidR="0057184E" w:rsidRPr="00DC75B6">
          <w:rPr>
            <w:rFonts w:eastAsia="Arial" w:cs="Arial"/>
            <w:color w:val="000099"/>
            <w:u w:val="single"/>
          </w:rPr>
          <w:t>/</w:t>
        </w:r>
      </w:hyperlink>
    </w:p>
    <w:p w:rsidR="0057184E" w:rsidRPr="00DC75B6" w:rsidRDefault="00BA3672" w:rsidP="003E60E6">
      <w:pPr>
        <w:rPr>
          <w:rFonts w:eastAsia="Arial" w:cs="Arial"/>
          <w:color w:val="000099"/>
          <w:u w:val="single"/>
        </w:rPr>
      </w:pPr>
      <w:hyperlink r:id="rId24" w:history="1">
        <w:r w:rsidR="0057184E" w:rsidRPr="00DC75B6">
          <w:rPr>
            <w:rFonts w:eastAsia="Arial" w:cs="Arial"/>
            <w:color w:val="000099"/>
            <w:u w:val="single"/>
          </w:rPr>
          <w:t>http</w:t>
        </w:r>
      </w:hyperlink>
      <w:hyperlink r:id="rId25" w:history="1">
        <w:r w:rsidR="0057184E" w:rsidRPr="00DC75B6">
          <w:rPr>
            <w:rFonts w:eastAsia="Arial" w:cs="Arial"/>
            <w:color w:val="000099"/>
            <w:u w:val="single"/>
          </w:rPr>
          <w:t>://</w:t>
        </w:r>
      </w:hyperlink>
      <w:hyperlink r:id="rId26" w:history="1">
        <w:r w:rsidR="0057184E" w:rsidRPr="00DC75B6">
          <w:rPr>
            <w:rFonts w:eastAsia="Arial" w:cs="Arial"/>
            <w:color w:val="000099"/>
            <w:u w:val="single"/>
          </w:rPr>
          <w:t>vidvox</w:t>
        </w:r>
      </w:hyperlink>
      <w:hyperlink r:id="rId27" w:history="1">
        <w:r w:rsidR="0057184E" w:rsidRPr="00DC75B6">
          <w:rPr>
            <w:rFonts w:eastAsia="Arial" w:cs="Arial"/>
            <w:color w:val="000099"/>
            <w:u w:val="single"/>
          </w:rPr>
          <w:t>.</w:t>
        </w:r>
      </w:hyperlink>
      <w:hyperlink r:id="rId28" w:history="1">
        <w:r w:rsidR="0057184E" w:rsidRPr="00DC75B6">
          <w:rPr>
            <w:rFonts w:eastAsia="Arial" w:cs="Arial"/>
            <w:color w:val="000099"/>
            <w:u w:val="single"/>
          </w:rPr>
          <w:t>net</w:t>
        </w:r>
      </w:hyperlink>
      <w:hyperlink r:id="rId29" w:history="1">
        <w:r w:rsidR="0057184E" w:rsidRPr="00DC75B6">
          <w:rPr>
            <w:rFonts w:eastAsia="Arial" w:cs="Arial"/>
            <w:color w:val="000099"/>
            <w:u w:val="single"/>
          </w:rPr>
          <w:t>/</w:t>
        </w:r>
      </w:hyperlink>
      <w:hyperlink r:id="rId30" w:history="1">
        <w:r w:rsidR="0057184E" w:rsidRPr="00DC75B6">
          <w:rPr>
            <w:rFonts w:eastAsia="Arial" w:cs="Arial"/>
            <w:color w:val="000099"/>
            <w:u w:val="single"/>
          </w:rPr>
          <w:t>wiki</w:t>
        </w:r>
      </w:hyperlink>
      <w:hyperlink r:id="rId31" w:history="1">
        <w:r w:rsidR="0057184E" w:rsidRPr="00DC75B6">
          <w:rPr>
            <w:rFonts w:eastAsia="Arial" w:cs="Arial"/>
            <w:color w:val="000099"/>
            <w:u w:val="single"/>
          </w:rPr>
          <w:t>/</w:t>
        </w:r>
      </w:hyperlink>
      <w:hyperlink r:id="rId32" w:history="1">
        <w:r w:rsidR="0057184E" w:rsidRPr="00DC75B6">
          <w:rPr>
            <w:rFonts w:eastAsia="Arial" w:cs="Arial"/>
            <w:color w:val="000099"/>
            <w:u w:val="single"/>
          </w:rPr>
          <w:t>index</w:t>
        </w:r>
      </w:hyperlink>
      <w:hyperlink r:id="rId33" w:history="1">
        <w:r w:rsidR="0057184E" w:rsidRPr="00DC75B6">
          <w:rPr>
            <w:rFonts w:eastAsia="Arial" w:cs="Arial"/>
            <w:color w:val="000099"/>
            <w:u w:val="single"/>
          </w:rPr>
          <w:t>.</w:t>
        </w:r>
      </w:hyperlink>
      <w:hyperlink r:id="rId34" w:history="1">
        <w:r w:rsidR="0057184E" w:rsidRPr="00DC75B6">
          <w:rPr>
            <w:rFonts w:eastAsia="Arial" w:cs="Arial"/>
            <w:color w:val="000099"/>
            <w:u w:val="single"/>
          </w:rPr>
          <w:t>php</w:t>
        </w:r>
      </w:hyperlink>
      <w:hyperlink r:id="rId35" w:history="1">
        <w:r w:rsidR="0057184E" w:rsidRPr="00DC75B6">
          <w:rPr>
            <w:rFonts w:eastAsia="Arial" w:cs="Arial"/>
            <w:color w:val="000099"/>
            <w:u w:val="single"/>
          </w:rPr>
          <w:t>/</w:t>
        </w:r>
      </w:hyperlink>
      <w:hyperlink r:id="rId36" w:history="1">
        <w:r w:rsidR="0057184E" w:rsidRPr="00DC75B6">
          <w:rPr>
            <w:rFonts w:eastAsia="Arial" w:cs="Arial"/>
            <w:color w:val="000099"/>
            <w:u w:val="single"/>
          </w:rPr>
          <w:t>VDMX</w:t>
        </w:r>
      </w:hyperlink>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VDMX es un software propietario disponible solo para plataforma MAC OS.</w:t>
      </w:r>
    </w:p>
    <w:p w:rsidR="0057184E" w:rsidRDefault="0057184E" w:rsidP="003E60E6">
      <w:pPr>
        <w:rPr>
          <w:rFonts w:eastAsia="Arial"/>
        </w:rPr>
      </w:pPr>
      <w:r>
        <w:rPr>
          <w:rFonts w:eastAsia="Arial"/>
        </w:rPr>
        <w:t xml:space="preserve"> </w:t>
      </w:r>
      <w:bookmarkStart w:id="39" w:name="id.e520c321b82e"/>
      <w:bookmarkEnd w:id="39"/>
    </w:p>
    <w:p w:rsidR="00A55ECC" w:rsidRDefault="00A55ECC" w:rsidP="003E60E6">
      <w:pPr>
        <w:rPr>
          <w:rFonts w:eastAsia="Arial"/>
        </w:rPr>
      </w:pPr>
    </w:p>
    <w:p w:rsidR="00A55ECC" w:rsidRDefault="00A55ECC" w:rsidP="003E60E6">
      <w:pPr>
        <w:rPr>
          <w:rFonts w:eastAsia="Arial"/>
        </w:rPr>
      </w:pPr>
    </w:p>
    <w:p w:rsidR="0057184E" w:rsidRDefault="0057184E" w:rsidP="003E60E6">
      <w:pPr>
        <w:pStyle w:val="Heading3"/>
      </w:pPr>
      <w:bookmarkStart w:id="40" w:name="h.ursf4np34kf"/>
      <w:bookmarkStart w:id="41" w:name="_Toc294478861"/>
      <w:bookmarkEnd w:id="40"/>
      <w:r>
        <w:t>VVVV</w:t>
      </w:r>
      <w:bookmarkEnd w:id="41"/>
    </w:p>
    <w:p w:rsidR="0057184E" w:rsidRPr="00DC75B6" w:rsidRDefault="00BA3672" w:rsidP="003E60E6">
      <w:pPr>
        <w:rPr>
          <w:rFonts w:eastAsia="Arial" w:cs="Arial"/>
          <w:color w:val="000099"/>
          <w:u w:val="single"/>
        </w:rPr>
      </w:pPr>
      <w:hyperlink r:id="rId37" w:history="1">
        <w:r w:rsidR="0057184E" w:rsidRPr="00DC75B6">
          <w:rPr>
            <w:rFonts w:eastAsia="Arial" w:cs="Arial"/>
            <w:color w:val="000099"/>
            <w:u w:val="single"/>
          </w:rPr>
          <w:t>http</w:t>
        </w:r>
      </w:hyperlink>
      <w:hyperlink r:id="rId38" w:history="1">
        <w:r w:rsidR="0057184E" w:rsidRPr="00DC75B6">
          <w:rPr>
            <w:rFonts w:eastAsia="Arial" w:cs="Arial"/>
            <w:color w:val="000099"/>
            <w:u w:val="single"/>
          </w:rPr>
          <w:t>://</w:t>
        </w:r>
      </w:hyperlink>
      <w:hyperlink r:id="rId39" w:history="1">
        <w:r w:rsidR="0057184E" w:rsidRPr="00DC75B6">
          <w:rPr>
            <w:rFonts w:eastAsia="Arial" w:cs="Arial"/>
            <w:color w:val="000099"/>
            <w:u w:val="single"/>
          </w:rPr>
          <w:t>vvvv</w:t>
        </w:r>
      </w:hyperlink>
      <w:hyperlink r:id="rId40" w:history="1">
        <w:r w:rsidR="0057184E" w:rsidRPr="00DC75B6">
          <w:rPr>
            <w:rFonts w:eastAsia="Arial" w:cs="Arial"/>
            <w:color w:val="000099"/>
            <w:u w:val="single"/>
          </w:rPr>
          <w:t>.</w:t>
        </w:r>
      </w:hyperlink>
      <w:hyperlink r:id="rId41" w:history="1">
        <w:r w:rsidR="0057184E" w:rsidRPr="00DC75B6">
          <w:rPr>
            <w:rFonts w:eastAsia="Arial" w:cs="Arial"/>
            <w:color w:val="000099"/>
            <w:u w:val="single"/>
          </w:rPr>
          <w:t>org</w:t>
        </w:r>
      </w:hyperlink>
      <w:hyperlink r:id="rId42"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Tiene interfaces físicas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57184E" w:rsidRDefault="0057184E"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57184E" w:rsidRDefault="0057184E" w:rsidP="003E60E6">
      <w:r>
        <w:t>VPT videoprojectiontool</w:t>
      </w:r>
    </w:p>
    <w:p w:rsidR="0057184E" w:rsidRPr="00DC75B6" w:rsidRDefault="00BA3672" w:rsidP="003E60E6">
      <w:pPr>
        <w:rPr>
          <w:rFonts w:eastAsia="Arial" w:cs="Arial"/>
          <w:color w:val="000099"/>
          <w:u w:val="single"/>
        </w:rPr>
      </w:pPr>
      <w:hyperlink r:id="rId43" w:history="1">
        <w:r w:rsidR="0057184E" w:rsidRPr="00DC75B6">
          <w:rPr>
            <w:rFonts w:eastAsia="Arial" w:cs="Arial"/>
            <w:color w:val="000099"/>
            <w:u w:val="single"/>
          </w:rPr>
          <w:t>http</w:t>
        </w:r>
      </w:hyperlink>
      <w:hyperlink r:id="rId44" w:history="1">
        <w:r w:rsidR="0057184E" w:rsidRPr="00DC75B6">
          <w:rPr>
            <w:rFonts w:eastAsia="Arial" w:cs="Arial"/>
            <w:color w:val="000099"/>
            <w:u w:val="single"/>
          </w:rPr>
          <w:t>://</w:t>
        </w:r>
      </w:hyperlink>
      <w:hyperlink r:id="rId45" w:history="1">
        <w:r w:rsidR="0057184E" w:rsidRPr="00DC75B6">
          <w:rPr>
            <w:rFonts w:eastAsia="Arial" w:cs="Arial"/>
            <w:color w:val="000099"/>
            <w:u w:val="single"/>
          </w:rPr>
          <w:t>hcgilje</w:t>
        </w:r>
      </w:hyperlink>
      <w:hyperlink r:id="rId46" w:history="1">
        <w:r w:rsidR="0057184E" w:rsidRPr="00DC75B6">
          <w:rPr>
            <w:rFonts w:eastAsia="Arial" w:cs="Arial"/>
            <w:color w:val="000099"/>
            <w:u w:val="single"/>
          </w:rPr>
          <w:t>.</w:t>
        </w:r>
      </w:hyperlink>
      <w:hyperlink r:id="rId47" w:history="1">
        <w:r w:rsidR="0057184E" w:rsidRPr="00DC75B6">
          <w:rPr>
            <w:rFonts w:eastAsia="Arial" w:cs="Arial"/>
            <w:color w:val="000099"/>
            <w:u w:val="single"/>
          </w:rPr>
          <w:t>wordpress</w:t>
        </w:r>
      </w:hyperlink>
      <w:hyperlink r:id="rId48" w:history="1">
        <w:r w:rsidR="0057184E" w:rsidRPr="00DC75B6">
          <w:rPr>
            <w:rFonts w:eastAsia="Arial" w:cs="Arial"/>
            <w:color w:val="000099"/>
            <w:u w:val="single"/>
          </w:rPr>
          <w:t>.</w:t>
        </w:r>
      </w:hyperlink>
      <w:hyperlink r:id="rId49" w:history="1">
        <w:r w:rsidR="0057184E" w:rsidRPr="00DC75B6">
          <w:rPr>
            <w:rFonts w:eastAsia="Arial" w:cs="Arial"/>
            <w:color w:val="000099"/>
            <w:u w:val="single"/>
          </w:rPr>
          <w:t>com</w:t>
        </w:r>
      </w:hyperlink>
      <w:hyperlink r:id="rId50" w:history="1">
        <w:r w:rsidR="0057184E" w:rsidRPr="00DC75B6">
          <w:rPr>
            <w:rFonts w:eastAsia="Arial" w:cs="Arial"/>
            <w:color w:val="000099"/>
            <w:u w:val="single"/>
          </w:rPr>
          <w:t>/</w:t>
        </w:r>
      </w:hyperlink>
      <w:hyperlink r:id="rId51" w:history="1">
        <w:r w:rsidR="0057184E" w:rsidRPr="00DC75B6">
          <w:rPr>
            <w:rFonts w:eastAsia="Arial" w:cs="Arial"/>
            <w:color w:val="000099"/>
            <w:u w:val="single"/>
          </w:rPr>
          <w:t>VPT</w:t>
        </w:r>
      </w:hyperlink>
      <w:hyperlink r:id="rId52" w:history="1">
        <w:r w:rsidR="0057184E" w:rsidRPr="00DC75B6">
          <w:rPr>
            <w:rFonts w:eastAsia="Arial" w:cs="Arial"/>
            <w:color w:val="000099"/>
            <w:u w:val="single"/>
          </w:rPr>
          <w:t>/</w:t>
        </w:r>
      </w:hyperlink>
    </w:p>
    <w:p w:rsidR="0057184E" w:rsidRPr="00DC75B6" w:rsidRDefault="00BA3672" w:rsidP="003E60E6">
      <w:pPr>
        <w:rPr>
          <w:rFonts w:eastAsia="Arial" w:cs="Arial"/>
          <w:color w:val="000099"/>
          <w:u w:val="single"/>
        </w:rPr>
      </w:pPr>
      <w:hyperlink r:id="rId53" w:history="1">
        <w:r w:rsidR="0057184E" w:rsidRPr="00DC75B6">
          <w:rPr>
            <w:rFonts w:eastAsia="Arial" w:cs="Arial"/>
            <w:color w:val="000099"/>
            <w:u w:val="single"/>
          </w:rPr>
          <w:t>http</w:t>
        </w:r>
      </w:hyperlink>
      <w:hyperlink r:id="rId54" w:history="1">
        <w:r w:rsidR="0057184E" w:rsidRPr="00DC75B6">
          <w:rPr>
            <w:rFonts w:eastAsia="Arial" w:cs="Arial"/>
            <w:color w:val="000099"/>
            <w:u w:val="single"/>
          </w:rPr>
          <w:t>://</w:t>
        </w:r>
      </w:hyperlink>
      <w:hyperlink r:id="rId55" w:history="1">
        <w:r w:rsidR="0057184E" w:rsidRPr="00DC75B6">
          <w:rPr>
            <w:rFonts w:eastAsia="Arial" w:cs="Arial"/>
            <w:color w:val="000099"/>
            <w:u w:val="single"/>
          </w:rPr>
          <w:t>nervousvision</w:t>
        </w:r>
      </w:hyperlink>
      <w:hyperlink r:id="rId56" w:history="1">
        <w:r w:rsidR="0057184E" w:rsidRPr="00DC75B6">
          <w:rPr>
            <w:rFonts w:eastAsia="Arial" w:cs="Arial"/>
            <w:color w:val="000099"/>
            <w:u w:val="single"/>
          </w:rPr>
          <w:t>.</w:t>
        </w:r>
      </w:hyperlink>
      <w:hyperlink r:id="rId57" w:history="1">
        <w:r w:rsidR="0057184E" w:rsidRPr="00DC75B6">
          <w:rPr>
            <w:rFonts w:eastAsia="Arial" w:cs="Arial"/>
            <w:color w:val="000099"/>
            <w:u w:val="single"/>
          </w:rPr>
          <w:t>com</w:t>
        </w:r>
      </w:hyperlink>
      <w:hyperlink r:id="rId58" w:history="1">
        <w:r w:rsidR="0057184E" w:rsidRPr="00DC75B6">
          <w:rPr>
            <w:rFonts w:eastAsia="Arial" w:cs="Arial"/>
            <w:color w:val="000099"/>
            <w:u w:val="single"/>
          </w:rPr>
          <w:t>/</w:t>
        </w:r>
      </w:hyperlink>
      <w:hyperlink r:id="rId59" w:history="1">
        <w:r w:rsidR="0057184E" w:rsidRPr="00DC75B6">
          <w:rPr>
            <w:rFonts w:eastAsia="Arial" w:cs="Arial"/>
            <w:color w:val="000099"/>
            <w:u w:val="single"/>
          </w:rPr>
          <w:t>vpt</w:t>
        </w:r>
      </w:hyperlink>
      <w:hyperlink r:id="rId60" w:history="1">
        <w:r w:rsidR="0057184E" w:rsidRPr="00DC75B6">
          <w:rPr>
            <w:rFonts w:eastAsia="Arial" w:cs="Arial"/>
            <w:color w:val="000099"/>
            <w:u w:val="single"/>
          </w:rPr>
          <w:t>/</w:t>
        </w:r>
      </w:hyperlink>
      <w:hyperlink r:id="rId61" w:history="1">
        <w:r w:rsidR="0057184E" w:rsidRPr="00DC75B6">
          <w:rPr>
            <w:rFonts w:eastAsia="Arial" w:cs="Arial"/>
            <w:color w:val="000099"/>
            <w:u w:val="single"/>
          </w:rPr>
          <w:t>videoprojectiontool</w:t>
        </w:r>
      </w:hyperlink>
      <w:hyperlink r:id="rId62" w:history="1">
        <w:r w:rsidR="0057184E" w:rsidRPr="00DC75B6">
          <w:rPr>
            <w:rFonts w:eastAsia="Arial" w:cs="Arial"/>
            <w:color w:val="000099"/>
            <w:u w:val="single"/>
          </w:rPr>
          <w:t>_</w:t>
        </w:r>
      </w:hyperlink>
      <w:hyperlink r:id="rId63" w:history="1">
        <w:r w:rsidR="0057184E" w:rsidRPr="00DC75B6">
          <w:rPr>
            <w:rFonts w:eastAsia="Arial" w:cs="Arial"/>
            <w:color w:val="000099"/>
            <w:u w:val="single"/>
          </w:rPr>
          <w:t>v</w:t>
        </w:r>
      </w:hyperlink>
      <w:hyperlink r:id="rId64" w:history="1">
        <w:r w:rsidR="0057184E" w:rsidRPr="00DC75B6">
          <w:rPr>
            <w:rFonts w:eastAsia="Arial" w:cs="Arial"/>
            <w:color w:val="000099"/>
            <w:u w:val="single"/>
          </w:rPr>
          <w:t>3.1_</w:t>
        </w:r>
      </w:hyperlink>
      <w:hyperlink r:id="rId65" w:history="1">
        <w:r w:rsidR="0057184E" w:rsidRPr="00DC75B6">
          <w:rPr>
            <w:rFonts w:eastAsia="Arial" w:cs="Arial"/>
            <w:color w:val="000099"/>
            <w:u w:val="single"/>
          </w:rPr>
          <w:t>manual</w:t>
        </w:r>
      </w:hyperlink>
      <w:hyperlink r:id="rId66" w:history="1">
        <w:r w:rsidR="0057184E" w:rsidRPr="00DC75B6">
          <w:rPr>
            <w:rFonts w:eastAsia="Arial" w:cs="Arial"/>
            <w:color w:val="000099"/>
            <w:u w:val="single"/>
          </w:rPr>
          <w:t>.</w:t>
        </w:r>
      </w:hyperlink>
      <w:hyperlink r:id="rId67" w:history="1">
        <w:r w:rsidR="0057184E" w:rsidRPr="00DC75B6">
          <w:rPr>
            <w:rFonts w:eastAsia="Arial" w:cs="Arial"/>
            <w:color w:val="000099"/>
            <w:u w:val="single"/>
          </w:rPr>
          <w:t>pdf</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68" w:history="1">
        <w:r>
          <w:rPr>
            <w:rFonts w:eastAsia="Arial"/>
          </w:rPr>
          <w:t xml:space="preserve"> </w:t>
        </w:r>
      </w:hyperlink>
      <w:hyperlink r:id="rId69" w:history="1">
        <w:r>
          <w:rPr>
            <w:rFonts w:eastAsia="Arial"/>
            <w:color w:val="000099"/>
            <w:u w:val="single"/>
          </w:rPr>
          <w:t>http</w:t>
        </w:r>
      </w:hyperlink>
      <w:hyperlink r:id="rId70" w:history="1">
        <w:r>
          <w:rPr>
            <w:rFonts w:eastAsia="Arial"/>
            <w:color w:val="000099"/>
            <w:u w:val="single"/>
          </w:rPr>
          <w:t>://</w:t>
        </w:r>
      </w:hyperlink>
      <w:hyperlink r:id="rId71" w:history="1">
        <w:r>
          <w:rPr>
            <w:rFonts w:eastAsia="Arial"/>
            <w:color w:val="000099"/>
            <w:u w:val="single"/>
          </w:rPr>
          <w:t>hcgilje</w:t>
        </w:r>
      </w:hyperlink>
      <w:hyperlink r:id="rId72" w:history="1">
        <w:r>
          <w:rPr>
            <w:rFonts w:eastAsia="Arial"/>
            <w:color w:val="000099"/>
            <w:u w:val="single"/>
          </w:rPr>
          <w:t>.</w:t>
        </w:r>
      </w:hyperlink>
      <w:hyperlink r:id="rId73" w:history="1">
        <w:r>
          <w:rPr>
            <w:rFonts w:eastAsia="Arial"/>
            <w:color w:val="000099"/>
            <w:u w:val="single"/>
          </w:rPr>
          <w:t>wordpress</w:t>
        </w:r>
      </w:hyperlink>
      <w:hyperlink r:id="rId74" w:history="1">
        <w:r>
          <w:rPr>
            <w:rFonts w:eastAsia="Arial"/>
            <w:color w:val="000099"/>
            <w:u w:val="single"/>
          </w:rPr>
          <w:t>.</w:t>
        </w:r>
      </w:hyperlink>
      <w:hyperlink r:id="rId75" w:history="1">
        <w:r>
          <w:rPr>
            <w:rFonts w:eastAsia="Arial"/>
            <w:color w:val="000099"/>
            <w:u w:val="single"/>
          </w:rPr>
          <w:t>com</w:t>
        </w:r>
      </w:hyperlink>
      <w:hyperlink r:id="rId76" w:history="1">
        <w:r>
          <w:rPr>
            <w:rFonts w:eastAsia="Arial"/>
            <w:color w:val="000099"/>
            <w:u w:val="single"/>
          </w:rPr>
          <w:t>/2011/05/26/</w:t>
        </w:r>
      </w:hyperlink>
      <w:hyperlink r:id="rId77" w:history="1">
        <w:r>
          <w:rPr>
            <w:rFonts w:eastAsia="Arial"/>
            <w:color w:val="000099"/>
            <w:u w:val="single"/>
          </w:rPr>
          <w:t>vpt</w:t>
        </w:r>
      </w:hyperlink>
      <w:hyperlink r:id="rId78" w:history="1">
        <w:r>
          <w:rPr>
            <w:rFonts w:eastAsia="Arial"/>
            <w:color w:val="000099"/>
            <w:u w:val="single"/>
          </w:rPr>
          <w:t>-5-5-</w:t>
        </w:r>
      </w:hyperlink>
      <w:hyperlink r:id="rId79" w:history="1">
        <w:r>
          <w:rPr>
            <w:rFonts w:eastAsia="Arial"/>
            <w:color w:val="000099"/>
            <w:u w:val="single"/>
          </w:rPr>
          <w:t>preview</w:t>
        </w:r>
      </w:hyperlink>
      <w:hyperlink r:id="rId80"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Otras herramientas útiles o complementarias para realizar video mapping son:</w:t>
      </w:r>
    </w:p>
    <w:p w:rsidR="0057184E" w:rsidRPr="00EE143A" w:rsidRDefault="0057184E" w:rsidP="003E60E6">
      <w:pPr>
        <w:rPr>
          <w:rFonts w:eastAsia="Arial"/>
          <w:lang w:val="en-US"/>
        </w:rPr>
      </w:pPr>
      <w:r w:rsidRPr="00EE143A">
        <w:rPr>
          <w:rFonts w:eastAsia="Arial"/>
          <w:lang w:val="en-US"/>
        </w:rPr>
        <w:t>Arkaos, 3D Studio max, After effects, Blender, Quartz Composer, Flash Catalyst.</w:t>
      </w:r>
    </w:p>
    <w:p w:rsidR="00073FCB" w:rsidRPr="001523A6" w:rsidRDefault="00073FCB" w:rsidP="003E60E6">
      <w:pPr>
        <w:rPr>
          <w:lang w:val="en-US"/>
        </w:rPr>
      </w:pPr>
    </w:p>
    <w:p w:rsidR="00073FCB" w:rsidRPr="001523A6" w:rsidRDefault="00073FCB" w:rsidP="003E60E6">
      <w:pPr>
        <w:rPr>
          <w:lang w:val="en-US"/>
        </w:rPr>
      </w:pPr>
    </w:p>
    <w:p w:rsidR="00073FCB" w:rsidRPr="001523A6" w:rsidRDefault="00073FCB" w:rsidP="003E60E6">
      <w:pPr>
        <w:rPr>
          <w:lang w:val="en-US"/>
        </w:rPr>
      </w:pPr>
    </w:p>
    <w:p w:rsidR="0057184E" w:rsidRPr="00DC75B6" w:rsidRDefault="00BA3672" w:rsidP="003E60E6">
      <w:pPr>
        <w:rPr>
          <w:rFonts w:eastAsia="Arial" w:cs="Arial"/>
          <w:color w:val="000099"/>
          <w:u w:val="single"/>
          <w:lang w:val="en-US"/>
        </w:rPr>
      </w:pPr>
      <w:hyperlink r:id="rId81" w:history="1">
        <w:r w:rsidR="0057184E" w:rsidRPr="00DC75B6">
          <w:rPr>
            <w:rFonts w:eastAsia="Arial" w:cs="Arial"/>
            <w:color w:val="000099"/>
            <w:u w:val="single"/>
            <w:lang w:val="en-US"/>
          </w:rPr>
          <w:t>http</w:t>
        </w:r>
      </w:hyperlink>
      <w:hyperlink r:id="rId82"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3" w:history="1">
        <w:r w:rsidR="0057184E" w:rsidRPr="00DC75B6">
          <w:rPr>
            <w:rFonts w:eastAsia="Arial" w:cs="Arial"/>
            <w:color w:val="000099"/>
            <w:u w:val="single"/>
            <w:lang w:val="en-US"/>
          </w:rPr>
          <w:t>www</w:t>
        </w:r>
      </w:hyperlink>
      <w:hyperlink r:id="rId84" w:history="1">
        <w:r w:rsidR="0057184E" w:rsidRPr="00DC75B6">
          <w:rPr>
            <w:rFonts w:eastAsia="Arial" w:cs="Arial"/>
            <w:color w:val="000099"/>
            <w:u w:val="single"/>
            <w:lang w:val="en-US"/>
          </w:rPr>
          <w:t>.</w:t>
        </w:r>
      </w:hyperlink>
      <w:hyperlink r:id="rId85" w:history="1">
        <w:r w:rsidR="0057184E" w:rsidRPr="00DC75B6">
          <w:rPr>
            <w:rFonts w:eastAsia="Arial" w:cs="Arial"/>
            <w:color w:val="000099"/>
            <w:u w:val="single"/>
            <w:lang w:val="en-US"/>
          </w:rPr>
          <w:t>arkaos</w:t>
        </w:r>
      </w:hyperlink>
      <w:hyperlink r:id="rId86" w:history="1">
        <w:r w:rsidR="0057184E" w:rsidRPr="00DC75B6">
          <w:rPr>
            <w:rFonts w:eastAsia="Arial" w:cs="Arial"/>
            <w:color w:val="000099"/>
            <w:u w:val="single"/>
            <w:lang w:val="en-US"/>
          </w:rPr>
          <w:t>.</w:t>
        </w:r>
      </w:hyperlink>
      <w:hyperlink r:id="rId87" w:history="1">
        <w:proofErr w:type="gramStart"/>
        <w:r w:rsidR="0057184E" w:rsidRPr="00DC75B6">
          <w:rPr>
            <w:rFonts w:eastAsia="Arial" w:cs="Arial"/>
            <w:color w:val="000099"/>
            <w:u w:val="single"/>
            <w:lang w:val="en-US"/>
          </w:rPr>
          <w:t>net</w:t>
        </w:r>
        <w:proofErr w:type="gramEnd"/>
      </w:hyperlink>
      <w:hyperlink r:id="rId88" w:history="1">
        <w:r w:rsidR="0057184E" w:rsidRPr="00DC75B6">
          <w:rPr>
            <w:rFonts w:eastAsia="Arial" w:cs="Arial"/>
            <w:color w:val="000099"/>
            <w:u w:val="single"/>
            <w:lang w:val="en-US"/>
          </w:rPr>
          <w:t>/</w:t>
        </w:r>
      </w:hyperlink>
    </w:p>
    <w:p w:rsidR="0057184E" w:rsidRPr="00DC75B6" w:rsidRDefault="00BA3672" w:rsidP="003E60E6">
      <w:pPr>
        <w:rPr>
          <w:rFonts w:eastAsia="Arial" w:cs="Arial"/>
          <w:color w:val="000099"/>
          <w:u w:val="single"/>
        </w:rPr>
      </w:pPr>
      <w:hyperlink r:id="rId89" w:history="1">
        <w:r w:rsidR="0057184E" w:rsidRPr="00DC75B6">
          <w:rPr>
            <w:rFonts w:eastAsia="Arial" w:cs="Arial"/>
            <w:color w:val="000099"/>
            <w:u w:val="single"/>
            <w:lang w:val="en-US"/>
          </w:rPr>
          <w:t>http</w:t>
        </w:r>
      </w:hyperlink>
      <w:hyperlink r:id="rId90"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1" w:history="1">
        <w:r w:rsidR="0057184E" w:rsidRPr="00DC75B6">
          <w:rPr>
            <w:rFonts w:eastAsia="Arial" w:cs="Arial"/>
            <w:color w:val="000099"/>
            <w:u w:val="single"/>
            <w:lang w:val="en-US"/>
          </w:rPr>
          <w:t>usa</w:t>
        </w:r>
      </w:hyperlink>
      <w:hyperlink r:id="rId92" w:history="1">
        <w:r w:rsidR="0057184E" w:rsidRPr="00DC75B6">
          <w:rPr>
            <w:rFonts w:eastAsia="Arial" w:cs="Arial"/>
            <w:color w:val="000099"/>
            <w:u w:val="single"/>
            <w:lang w:val="en-US"/>
          </w:rPr>
          <w:t>.</w:t>
        </w:r>
      </w:hyperlink>
      <w:hyperlink r:id="rId93" w:history="1">
        <w:r w:rsidR="0057184E" w:rsidRPr="00DC75B6">
          <w:rPr>
            <w:rFonts w:eastAsia="Arial" w:cs="Arial"/>
            <w:color w:val="000099"/>
            <w:u w:val="single"/>
          </w:rPr>
          <w:t>autodesk</w:t>
        </w:r>
      </w:hyperlink>
      <w:hyperlink r:id="rId94" w:history="1">
        <w:r w:rsidR="0057184E" w:rsidRPr="00DC75B6">
          <w:rPr>
            <w:rFonts w:eastAsia="Arial" w:cs="Arial"/>
            <w:color w:val="000099"/>
            <w:u w:val="single"/>
          </w:rPr>
          <w:t>.</w:t>
        </w:r>
      </w:hyperlink>
      <w:hyperlink r:id="rId95" w:history="1">
        <w:proofErr w:type="gramStart"/>
        <w:r w:rsidR="0057184E" w:rsidRPr="00DC75B6">
          <w:rPr>
            <w:rFonts w:eastAsia="Arial" w:cs="Arial"/>
            <w:color w:val="000099"/>
            <w:u w:val="single"/>
          </w:rPr>
          <w:t>com</w:t>
        </w:r>
        <w:proofErr w:type="gramEnd"/>
      </w:hyperlink>
      <w:hyperlink r:id="rId96" w:history="1">
        <w:r w:rsidR="0057184E" w:rsidRPr="00DC75B6">
          <w:rPr>
            <w:rFonts w:eastAsia="Arial" w:cs="Arial"/>
            <w:color w:val="000099"/>
            <w:u w:val="single"/>
          </w:rPr>
          <w:t>/3</w:t>
        </w:r>
      </w:hyperlink>
      <w:hyperlink r:id="rId97" w:history="1">
        <w:r w:rsidR="0057184E" w:rsidRPr="00DC75B6">
          <w:rPr>
            <w:rFonts w:eastAsia="Arial" w:cs="Arial"/>
            <w:color w:val="000099"/>
            <w:u w:val="single"/>
          </w:rPr>
          <w:t>ds</w:t>
        </w:r>
      </w:hyperlink>
      <w:hyperlink r:id="rId98" w:history="1">
        <w:r w:rsidR="0057184E" w:rsidRPr="00DC75B6">
          <w:rPr>
            <w:rFonts w:eastAsia="Arial" w:cs="Arial"/>
            <w:color w:val="000099"/>
            <w:u w:val="single"/>
          </w:rPr>
          <w:t>-</w:t>
        </w:r>
      </w:hyperlink>
      <w:hyperlink r:id="rId99" w:history="1">
        <w:r w:rsidR="0057184E" w:rsidRPr="00DC75B6">
          <w:rPr>
            <w:rFonts w:eastAsia="Arial" w:cs="Arial"/>
            <w:color w:val="000099"/>
            <w:u w:val="single"/>
          </w:rPr>
          <w:t>max</w:t>
        </w:r>
      </w:hyperlink>
      <w:hyperlink r:id="rId100" w:history="1">
        <w:r w:rsidR="0057184E" w:rsidRPr="00DC75B6">
          <w:rPr>
            <w:rFonts w:eastAsia="Arial" w:cs="Arial"/>
            <w:color w:val="000099"/>
            <w:u w:val="single"/>
          </w:rPr>
          <w:t>/</w:t>
        </w:r>
      </w:hyperlink>
    </w:p>
    <w:p w:rsidR="0057184E" w:rsidRPr="00DC75B6" w:rsidRDefault="00BA3672" w:rsidP="003E60E6">
      <w:pPr>
        <w:rPr>
          <w:rFonts w:eastAsia="Arial" w:cs="Arial"/>
          <w:color w:val="000099"/>
          <w:u w:val="single"/>
        </w:rPr>
      </w:pPr>
      <w:hyperlink r:id="rId101" w:history="1">
        <w:r w:rsidR="0057184E" w:rsidRPr="00DC75B6">
          <w:rPr>
            <w:rFonts w:eastAsia="Arial" w:cs="Arial"/>
            <w:color w:val="000099"/>
            <w:u w:val="single"/>
          </w:rPr>
          <w:t>http</w:t>
        </w:r>
      </w:hyperlink>
      <w:hyperlink r:id="rId102" w:history="1">
        <w:r w:rsidR="0057184E" w:rsidRPr="00DC75B6">
          <w:rPr>
            <w:rFonts w:eastAsia="Arial" w:cs="Arial"/>
            <w:color w:val="000099"/>
            <w:u w:val="single"/>
          </w:rPr>
          <w:t>://</w:t>
        </w:r>
      </w:hyperlink>
      <w:hyperlink r:id="rId103" w:history="1">
        <w:r w:rsidR="0057184E" w:rsidRPr="00DC75B6">
          <w:rPr>
            <w:rFonts w:eastAsia="Arial" w:cs="Arial"/>
            <w:color w:val="000099"/>
            <w:u w:val="single"/>
          </w:rPr>
          <w:t>www</w:t>
        </w:r>
      </w:hyperlink>
      <w:hyperlink r:id="rId104" w:history="1">
        <w:r w:rsidR="0057184E" w:rsidRPr="00DC75B6">
          <w:rPr>
            <w:rFonts w:eastAsia="Arial" w:cs="Arial"/>
            <w:color w:val="000099"/>
            <w:u w:val="single"/>
          </w:rPr>
          <w:t>.</w:t>
        </w:r>
      </w:hyperlink>
      <w:hyperlink r:id="rId105" w:history="1">
        <w:r w:rsidR="0057184E" w:rsidRPr="00DC75B6">
          <w:rPr>
            <w:rFonts w:eastAsia="Arial" w:cs="Arial"/>
            <w:color w:val="000099"/>
            <w:u w:val="single"/>
          </w:rPr>
          <w:t>adobe</w:t>
        </w:r>
      </w:hyperlink>
      <w:hyperlink r:id="rId106" w:history="1">
        <w:r w:rsidR="0057184E" w:rsidRPr="00DC75B6">
          <w:rPr>
            <w:rFonts w:eastAsia="Arial" w:cs="Arial"/>
            <w:color w:val="000099"/>
            <w:u w:val="single"/>
          </w:rPr>
          <w:t>.</w:t>
        </w:r>
      </w:hyperlink>
      <w:hyperlink r:id="rId107" w:history="1">
        <w:r w:rsidR="0057184E" w:rsidRPr="00DC75B6">
          <w:rPr>
            <w:rFonts w:eastAsia="Arial" w:cs="Arial"/>
            <w:color w:val="000099"/>
            <w:u w:val="single"/>
          </w:rPr>
          <w:t>com</w:t>
        </w:r>
      </w:hyperlink>
      <w:hyperlink r:id="rId108" w:history="1">
        <w:r w:rsidR="0057184E" w:rsidRPr="00DC75B6">
          <w:rPr>
            <w:rFonts w:eastAsia="Arial" w:cs="Arial"/>
            <w:color w:val="000099"/>
            <w:u w:val="single"/>
          </w:rPr>
          <w:t>/</w:t>
        </w:r>
      </w:hyperlink>
      <w:hyperlink r:id="rId109" w:history="1">
        <w:r w:rsidR="0057184E" w:rsidRPr="00DC75B6">
          <w:rPr>
            <w:rFonts w:eastAsia="Arial" w:cs="Arial"/>
            <w:color w:val="000099"/>
            <w:u w:val="single"/>
          </w:rPr>
          <w:t>es</w:t>
        </w:r>
      </w:hyperlink>
      <w:hyperlink r:id="rId110" w:history="1">
        <w:r w:rsidR="0057184E" w:rsidRPr="00DC75B6">
          <w:rPr>
            <w:rFonts w:eastAsia="Arial" w:cs="Arial"/>
            <w:color w:val="000099"/>
            <w:u w:val="single"/>
          </w:rPr>
          <w:t>/</w:t>
        </w:r>
      </w:hyperlink>
      <w:hyperlink r:id="rId111" w:history="1">
        <w:r w:rsidR="0057184E" w:rsidRPr="00DC75B6">
          <w:rPr>
            <w:rFonts w:eastAsia="Arial" w:cs="Arial"/>
            <w:color w:val="000099"/>
            <w:u w:val="single"/>
          </w:rPr>
          <w:t>products</w:t>
        </w:r>
      </w:hyperlink>
      <w:hyperlink r:id="rId112" w:history="1">
        <w:r w:rsidR="0057184E" w:rsidRPr="00DC75B6">
          <w:rPr>
            <w:rFonts w:eastAsia="Arial" w:cs="Arial"/>
            <w:color w:val="000099"/>
            <w:u w:val="single"/>
          </w:rPr>
          <w:t>/</w:t>
        </w:r>
      </w:hyperlink>
      <w:hyperlink r:id="rId113" w:history="1">
        <w:r w:rsidR="0057184E" w:rsidRPr="00DC75B6">
          <w:rPr>
            <w:rFonts w:eastAsia="Arial" w:cs="Arial"/>
            <w:color w:val="000099"/>
            <w:u w:val="single"/>
          </w:rPr>
          <w:t>aftereffects</w:t>
        </w:r>
      </w:hyperlink>
      <w:hyperlink r:id="rId114" w:history="1">
        <w:r w:rsidR="0057184E" w:rsidRPr="00DC75B6">
          <w:rPr>
            <w:rFonts w:eastAsia="Arial" w:cs="Arial"/>
            <w:color w:val="000099"/>
            <w:u w:val="single"/>
          </w:rPr>
          <w:t>.</w:t>
        </w:r>
      </w:hyperlink>
      <w:hyperlink r:id="rId115" w:history="1">
        <w:r w:rsidR="0057184E" w:rsidRPr="00DC75B6">
          <w:rPr>
            <w:rFonts w:eastAsia="Arial" w:cs="Arial"/>
            <w:color w:val="000099"/>
            <w:u w:val="single"/>
          </w:rPr>
          <w:t>html</w:t>
        </w:r>
      </w:hyperlink>
    </w:p>
    <w:p w:rsidR="0057184E" w:rsidRPr="00DC75B6" w:rsidRDefault="00BA3672" w:rsidP="003E60E6">
      <w:pPr>
        <w:rPr>
          <w:rFonts w:eastAsia="Arial" w:cs="Arial"/>
          <w:color w:val="000099"/>
          <w:u w:val="single"/>
        </w:rPr>
      </w:pPr>
      <w:hyperlink r:id="rId116" w:history="1">
        <w:r w:rsidR="0057184E" w:rsidRPr="00DC75B6">
          <w:rPr>
            <w:rFonts w:eastAsia="Arial" w:cs="Arial"/>
            <w:color w:val="000099"/>
            <w:u w:val="single"/>
          </w:rPr>
          <w:t>http</w:t>
        </w:r>
      </w:hyperlink>
      <w:hyperlink r:id="rId117" w:history="1">
        <w:r w:rsidR="0057184E" w:rsidRPr="00DC75B6">
          <w:rPr>
            <w:rFonts w:eastAsia="Arial" w:cs="Arial"/>
            <w:color w:val="000099"/>
            <w:u w:val="single"/>
          </w:rPr>
          <w:t>://</w:t>
        </w:r>
      </w:hyperlink>
      <w:hyperlink r:id="rId118" w:history="1">
        <w:r w:rsidR="0057184E" w:rsidRPr="00DC75B6">
          <w:rPr>
            <w:rFonts w:eastAsia="Arial" w:cs="Arial"/>
            <w:color w:val="000099"/>
            <w:u w:val="single"/>
          </w:rPr>
          <w:t>www</w:t>
        </w:r>
      </w:hyperlink>
      <w:hyperlink r:id="rId119" w:history="1">
        <w:r w:rsidR="0057184E" w:rsidRPr="00DC75B6">
          <w:rPr>
            <w:rFonts w:eastAsia="Arial" w:cs="Arial"/>
            <w:color w:val="000099"/>
            <w:u w:val="single"/>
          </w:rPr>
          <w:t>.</w:t>
        </w:r>
      </w:hyperlink>
      <w:hyperlink r:id="rId120" w:history="1">
        <w:r w:rsidR="0057184E" w:rsidRPr="00DC75B6">
          <w:rPr>
            <w:rFonts w:eastAsia="Arial" w:cs="Arial"/>
            <w:color w:val="000099"/>
            <w:u w:val="single"/>
          </w:rPr>
          <w:t>blender</w:t>
        </w:r>
      </w:hyperlink>
      <w:hyperlink r:id="rId121" w:history="1">
        <w:r w:rsidR="0057184E" w:rsidRPr="00DC75B6">
          <w:rPr>
            <w:rFonts w:eastAsia="Arial" w:cs="Arial"/>
            <w:color w:val="000099"/>
            <w:u w:val="single"/>
          </w:rPr>
          <w:t>.</w:t>
        </w:r>
      </w:hyperlink>
      <w:hyperlink r:id="rId122" w:history="1">
        <w:r w:rsidR="0057184E" w:rsidRPr="00DC75B6">
          <w:rPr>
            <w:rFonts w:eastAsia="Arial" w:cs="Arial"/>
            <w:color w:val="000099"/>
            <w:u w:val="single"/>
          </w:rPr>
          <w:t>org</w:t>
        </w:r>
      </w:hyperlink>
      <w:hyperlink r:id="rId123" w:history="1">
        <w:r w:rsidR="0057184E" w:rsidRPr="00DC75B6">
          <w:rPr>
            <w:rFonts w:eastAsia="Arial" w:cs="Arial"/>
            <w:color w:val="000099"/>
            <w:u w:val="single"/>
          </w:rPr>
          <w:t>/</w:t>
        </w:r>
      </w:hyperlink>
    </w:p>
    <w:p w:rsidR="0057184E" w:rsidRPr="00DC75B6" w:rsidRDefault="00BA3672" w:rsidP="003E60E6">
      <w:pPr>
        <w:rPr>
          <w:rFonts w:eastAsia="Arial" w:cs="Arial"/>
          <w:color w:val="000099"/>
          <w:u w:val="single"/>
        </w:rPr>
      </w:pPr>
      <w:hyperlink r:id="rId124" w:history="1">
        <w:r w:rsidR="0057184E" w:rsidRPr="00DC75B6">
          <w:rPr>
            <w:rFonts w:eastAsia="Arial" w:cs="Arial"/>
            <w:color w:val="000099"/>
            <w:u w:val="single"/>
          </w:rPr>
          <w:t>http</w:t>
        </w:r>
      </w:hyperlink>
      <w:hyperlink r:id="rId125" w:history="1">
        <w:r w:rsidR="0057184E" w:rsidRPr="00DC75B6">
          <w:rPr>
            <w:rFonts w:eastAsia="Arial" w:cs="Arial"/>
            <w:color w:val="000099"/>
            <w:u w:val="single"/>
          </w:rPr>
          <w:t>://</w:t>
        </w:r>
      </w:hyperlink>
      <w:hyperlink r:id="rId126" w:history="1">
        <w:r w:rsidR="0057184E" w:rsidRPr="00DC75B6">
          <w:rPr>
            <w:rFonts w:eastAsia="Arial" w:cs="Arial"/>
            <w:color w:val="000099"/>
            <w:u w:val="single"/>
          </w:rPr>
          <w:t>developer</w:t>
        </w:r>
      </w:hyperlink>
      <w:hyperlink r:id="rId127" w:history="1">
        <w:r w:rsidR="0057184E" w:rsidRPr="00DC75B6">
          <w:rPr>
            <w:rFonts w:eastAsia="Arial" w:cs="Arial"/>
            <w:color w:val="000099"/>
            <w:u w:val="single"/>
          </w:rPr>
          <w:t>.</w:t>
        </w:r>
      </w:hyperlink>
      <w:hyperlink r:id="rId128" w:history="1">
        <w:r w:rsidR="0057184E" w:rsidRPr="00DC75B6">
          <w:rPr>
            <w:rFonts w:eastAsia="Arial" w:cs="Arial"/>
            <w:color w:val="000099"/>
            <w:u w:val="single"/>
          </w:rPr>
          <w:t>apple</w:t>
        </w:r>
      </w:hyperlink>
      <w:hyperlink r:id="rId129" w:history="1">
        <w:r w:rsidR="0057184E" w:rsidRPr="00DC75B6">
          <w:rPr>
            <w:rFonts w:eastAsia="Arial" w:cs="Arial"/>
            <w:color w:val="000099"/>
            <w:u w:val="single"/>
          </w:rPr>
          <w:t>.</w:t>
        </w:r>
      </w:hyperlink>
      <w:hyperlink r:id="rId130" w:history="1">
        <w:r w:rsidR="0057184E" w:rsidRPr="00DC75B6">
          <w:rPr>
            <w:rFonts w:eastAsia="Arial" w:cs="Arial"/>
            <w:color w:val="000099"/>
            <w:u w:val="single"/>
          </w:rPr>
          <w:t>com</w:t>
        </w:r>
      </w:hyperlink>
      <w:hyperlink r:id="rId131" w:history="1">
        <w:r w:rsidR="0057184E" w:rsidRPr="00DC75B6">
          <w:rPr>
            <w:rFonts w:eastAsia="Arial" w:cs="Arial"/>
            <w:color w:val="000099"/>
            <w:u w:val="single"/>
          </w:rPr>
          <w:t>/</w:t>
        </w:r>
      </w:hyperlink>
      <w:hyperlink r:id="rId132" w:history="1">
        <w:r w:rsidR="0057184E" w:rsidRPr="00DC75B6">
          <w:rPr>
            <w:rFonts w:eastAsia="Arial" w:cs="Arial"/>
            <w:color w:val="000099"/>
            <w:u w:val="single"/>
          </w:rPr>
          <w:t>graphicsimaging</w:t>
        </w:r>
      </w:hyperlink>
      <w:hyperlink r:id="rId133" w:history="1">
        <w:r w:rsidR="0057184E" w:rsidRPr="00DC75B6">
          <w:rPr>
            <w:rFonts w:eastAsia="Arial" w:cs="Arial"/>
            <w:color w:val="000099"/>
            <w:u w:val="single"/>
          </w:rPr>
          <w:t>/</w:t>
        </w:r>
      </w:hyperlink>
      <w:hyperlink r:id="rId134" w:history="1">
        <w:r w:rsidR="0057184E" w:rsidRPr="00DC75B6">
          <w:rPr>
            <w:rFonts w:eastAsia="Arial" w:cs="Arial"/>
            <w:color w:val="000099"/>
            <w:u w:val="single"/>
          </w:rPr>
          <w:t>quartzcomposer</w:t>
        </w:r>
      </w:hyperlink>
      <w:hyperlink r:id="rId135" w:history="1">
        <w:r w:rsidR="0057184E" w:rsidRPr="00DC75B6">
          <w:rPr>
            <w:rFonts w:eastAsia="Arial" w:cs="Arial"/>
            <w:color w:val="000099"/>
            <w:u w:val="single"/>
          </w:rPr>
          <w:t>/</w:t>
        </w:r>
      </w:hyperlink>
    </w:p>
    <w:p w:rsidR="0057184E" w:rsidRPr="00DC75B6" w:rsidRDefault="00BA3672" w:rsidP="003E60E6">
      <w:pPr>
        <w:rPr>
          <w:rFonts w:eastAsia="Arial" w:cs="Arial"/>
          <w:color w:val="000099"/>
          <w:u w:val="single"/>
        </w:rPr>
      </w:pPr>
      <w:hyperlink r:id="rId136" w:history="1">
        <w:r w:rsidR="0057184E" w:rsidRPr="00DC75B6">
          <w:rPr>
            <w:rFonts w:eastAsia="Arial" w:cs="Arial"/>
            <w:color w:val="000099"/>
            <w:u w:val="single"/>
          </w:rPr>
          <w:t>http</w:t>
        </w:r>
      </w:hyperlink>
      <w:hyperlink r:id="rId137" w:history="1">
        <w:r w:rsidR="0057184E" w:rsidRPr="00DC75B6">
          <w:rPr>
            <w:rFonts w:eastAsia="Arial" w:cs="Arial"/>
            <w:color w:val="000099"/>
            <w:u w:val="single"/>
          </w:rPr>
          <w:t>://</w:t>
        </w:r>
      </w:hyperlink>
      <w:hyperlink r:id="rId138" w:history="1">
        <w:r w:rsidR="0057184E" w:rsidRPr="00DC75B6">
          <w:rPr>
            <w:rFonts w:eastAsia="Arial" w:cs="Arial"/>
            <w:color w:val="000099"/>
            <w:u w:val="single"/>
          </w:rPr>
          <w:t>www</w:t>
        </w:r>
      </w:hyperlink>
      <w:hyperlink r:id="rId139" w:history="1">
        <w:r w:rsidR="0057184E" w:rsidRPr="00DC75B6">
          <w:rPr>
            <w:rFonts w:eastAsia="Arial" w:cs="Arial"/>
            <w:color w:val="000099"/>
            <w:u w:val="single"/>
          </w:rPr>
          <w:t>.</w:t>
        </w:r>
      </w:hyperlink>
      <w:hyperlink r:id="rId140" w:history="1">
        <w:r w:rsidR="0057184E" w:rsidRPr="00DC75B6">
          <w:rPr>
            <w:rFonts w:eastAsia="Arial" w:cs="Arial"/>
            <w:color w:val="000099"/>
            <w:u w:val="single"/>
          </w:rPr>
          <w:t>adobe</w:t>
        </w:r>
      </w:hyperlink>
      <w:hyperlink r:id="rId141" w:history="1">
        <w:r w:rsidR="0057184E" w:rsidRPr="00DC75B6">
          <w:rPr>
            <w:rFonts w:eastAsia="Arial" w:cs="Arial"/>
            <w:color w:val="000099"/>
            <w:u w:val="single"/>
          </w:rPr>
          <w:t>.</w:t>
        </w:r>
      </w:hyperlink>
      <w:hyperlink r:id="rId142" w:history="1">
        <w:r w:rsidR="0057184E" w:rsidRPr="00DC75B6">
          <w:rPr>
            <w:rFonts w:eastAsia="Arial" w:cs="Arial"/>
            <w:color w:val="000099"/>
            <w:u w:val="single"/>
          </w:rPr>
          <w:t>com</w:t>
        </w:r>
      </w:hyperlink>
      <w:hyperlink r:id="rId143" w:history="1">
        <w:r w:rsidR="0057184E" w:rsidRPr="00DC75B6">
          <w:rPr>
            <w:rFonts w:eastAsia="Arial" w:cs="Arial"/>
            <w:color w:val="000099"/>
            <w:u w:val="single"/>
          </w:rPr>
          <w:t>/</w:t>
        </w:r>
      </w:hyperlink>
      <w:hyperlink r:id="rId144" w:history="1">
        <w:r w:rsidR="0057184E" w:rsidRPr="00DC75B6">
          <w:rPr>
            <w:rFonts w:eastAsia="Arial" w:cs="Arial"/>
            <w:color w:val="000099"/>
            <w:u w:val="single"/>
          </w:rPr>
          <w:t>products</w:t>
        </w:r>
      </w:hyperlink>
      <w:hyperlink r:id="rId145" w:history="1">
        <w:r w:rsidR="0057184E" w:rsidRPr="00DC75B6">
          <w:rPr>
            <w:rFonts w:eastAsia="Arial" w:cs="Arial"/>
            <w:color w:val="000099"/>
            <w:u w:val="single"/>
          </w:rPr>
          <w:t>/</w:t>
        </w:r>
      </w:hyperlink>
      <w:hyperlink r:id="rId146" w:history="1">
        <w:r w:rsidR="0057184E" w:rsidRPr="00DC75B6">
          <w:rPr>
            <w:rFonts w:eastAsia="Arial" w:cs="Arial"/>
            <w:color w:val="000099"/>
            <w:u w:val="single"/>
          </w:rPr>
          <w:t>flashcatalyst</w:t>
        </w:r>
      </w:hyperlink>
      <w:hyperlink r:id="rId147" w:history="1">
        <w:r w:rsidR="0057184E" w:rsidRPr="00DC75B6">
          <w:rPr>
            <w:rFonts w:eastAsia="Arial" w:cs="Arial"/>
            <w:color w:val="000099"/>
            <w:u w:val="single"/>
          </w:rPr>
          <w:t>.</w:t>
        </w:r>
      </w:hyperlink>
      <w:hyperlink r:id="rId148" w:history="1">
        <w:r w:rsidR="0057184E" w:rsidRPr="00DC75B6">
          <w:rPr>
            <w:rFonts w:eastAsia="Arial" w:cs="Arial"/>
            <w:color w:val="000099"/>
            <w:u w:val="single"/>
          </w:rPr>
          <w:t>html</w:t>
        </w:r>
      </w:hyperlink>
    </w:p>
    <w:p w:rsidR="0057184E" w:rsidRDefault="0057184E" w:rsidP="003E60E6"/>
    <w:p w:rsidR="0057184E" w:rsidRDefault="0057184E" w:rsidP="003E60E6">
      <w:bookmarkStart w:id="42" w:name="id.1f7098329be4"/>
      <w:bookmarkEnd w:id="42"/>
    </w:p>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D60432" w:rsidRDefault="00D60432" w:rsidP="003E60E6"/>
    <w:p w:rsidR="0057184E" w:rsidRDefault="0057184E" w:rsidP="003E60E6">
      <w:pPr>
        <w:pStyle w:val="Heading2"/>
      </w:pPr>
      <w:bookmarkStart w:id="43" w:name="h.1zjldi3vruo"/>
      <w:bookmarkStart w:id="44" w:name="_Toc294478862"/>
      <w:bookmarkEnd w:id="43"/>
      <w:r>
        <w:lastRenderedPageBreak/>
        <w:t>Aportes</w:t>
      </w:r>
      <w:bookmarkEnd w:id="44"/>
    </w:p>
    <w:p w:rsidR="005C1B8F" w:rsidRDefault="005C1B8F" w:rsidP="003E60E6"/>
    <w:p w:rsidR="00073FCB" w:rsidRDefault="00073FCB" w:rsidP="003E60E6">
      <w:r>
        <w:t xml:space="preserve">En el siguiente punto describimos intercambios realizados con VJ’s e ingeniero, agradecemos 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BA3672" w:rsidP="003E60E6">
      <w:hyperlink r:id="rId149" w:history="1">
        <w:r w:rsidR="00073FCB" w:rsidRPr="00110F3A">
          <w:rPr>
            <w:rStyle w:val="Hyperlink"/>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b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BA3672" w:rsidP="00DC75B6">
      <w:pPr>
        <w:rPr>
          <w:rFonts w:cs="Helvetica"/>
          <w:lang w:val="en-US"/>
        </w:rPr>
      </w:pPr>
      <w:hyperlink r:id="rId150" w:history="1">
        <w:r w:rsidR="00073FCB" w:rsidRPr="00DC75B6">
          <w:rPr>
            <w:rStyle w:val="Hyperlink"/>
            <w:rFonts w:cs="Helvetica"/>
            <w:lang w:val="en-US"/>
          </w:rPr>
          <w:t>http://vimeo.com/ailaviu</w:t>
        </w:r>
      </w:hyperlink>
    </w:p>
    <w:p w:rsidR="00073FCB" w:rsidRPr="00DC75B6" w:rsidRDefault="00BA3672" w:rsidP="00DC75B6">
      <w:pPr>
        <w:rPr>
          <w:rFonts w:cs="Helvetica"/>
          <w:lang w:val="en-US"/>
        </w:rPr>
      </w:pPr>
      <w:hyperlink r:id="rId151"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comunica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073FCB" w:rsidRDefault="00073FCB" w:rsidP="003E60E6">
      <w:pPr>
        <w:rPr>
          <w:lang w:val="en-US"/>
        </w:rPr>
      </w:pPr>
      <w:r>
        <w:rPr>
          <w:lang w:val="en-US"/>
        </w:rPr>
        <w:t>Viktor Vicsek</w:t>
      </w:r>
    </w:p>
    <w:p w:rsidR="00073FCB" w:rsidRDefault="00BA3672" w:rsidP="003E60E6">
      <w:pPr>
        <w:rPr>
          <w:lang w:val="en-US"/>
        </w:rPr>
      </w:pPr>
      <w:hyperlink r:id="rId152" w:history="1">
        <w:r w:rsidR="00073FCB" w:rsidRPr="00110F3A">
          <w:rPr>
            <w:rStyle w:val="Hyperlink"/>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3" w:history="1">
        <w:r w:rsidRPr="00110F3A">
          <w:rPr>
            <w:rStyle w:val="Hyperlink"/>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BA3672" w:rsidP="003E60E6">
      <w:pPr>
        <w:rPr>
          <w:lang w:val="en-US"/>
        </w:rPr>
      </w:pPr>
      <w:hyperlink r:id="rId154" w:history="1">
        <w:r w:rsidR="003613BA" w:rsidRPr="008E6050">
          <w:rPr>
            <w:rStyle w:val="Hyperlink"/>
            <w:lang w:val="en-US"/>
          </w:rPr>
          <w:t>http://www.kylemcdonald.net/</w:t>
        </w:r>
      </w:hyperlink>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CE54EB" w:rsidRDefault="00CE54EB" w:rsidP="00CE54EB">
      <w:r>
        <w:t xml:space="preserve">Él nos explica que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A55B86" w:rsidRDefault="00A55B86" w:rsidP="00CE54EB">
      <w:r>
        <w:t>Ideas que nos sugirió:</w:t>
      </w:r>
    </w:p>
    <w:p w:rsidR="00A55B86" w:rsidRDefault="00A55B86" w:rsidP="00CE54EB"/>
    <w:p w:rsidR="00A55B86" w:rsidRPr="00A55B86" w:rsidRDefault="00A55B86" w:rsidP="00CE54EB">
      <w:pPr>
        <w:rPr>
          <w:lang w:val="en-US"/>
        </w:rPr>
      </w:pPr>
      <w:r w:rsidRPr="005E5610">
        <w:rPr>
          <w:lang w:val="en-US"/>
        </w:rPr>
        <w:t xml:space="preserve">One way is to use a "unit wavelength" -- i.e., the width (or height) of the projection. This means that phase (depth) information does not need to be propagated, and discontinuous positions can be determined relative to each other. If you have a projector and camera that are not gamma-calibrated, this will cause </w:t>
      </w:r>
      <w:proofErr w:type="gramStart"/>
      <w:r w:rsidRPr="005E5610">
        <w:rPr>
          <w:lang w:val="en-US"/>
        </w:rPr>
        <w:t>a very</w:t>
      </w:r>
      <w:proofErr w:type="gramEnd"/>
      <w:r w:rsidRPr="005E5610">
        <w:rPr>
          <w:lang w:val="en-US"/>
        </w:rPr>
        <w:t xml:space="preserve"> significant low-frequency "waviness" or "ripple" effect that makes the data difficult to use. I'm working on some automatic gamma calibration tools right now, but don't expect them to be done for a few months.</w:t>
      </w:r>
      <w:r w:rsidRPr="005E5610">
        <w:rPr>
          <w:lang w:val="en-US"/>
        </w:rPr>
        <w:br/>
      </w:r>
      <w:r w:rsidRPr="005E5610">
        <w:rPr>
          <w:lang w:val="en-US"/>
        </w:rPr>
        <w:br/>
        <w:t>Another approach is to use multiple frequencies. Start with a very low (unit wavelength) scan to determine the general depth. Then higher frequency scans to recover the more precise depth. There is also a hybrid approach developed recently using 5 fringe images where every image contains low and high frequency components.</w:t>
      </w:r>
      <w:r w:rsidRPr="005E5610">
        <w:rPr>
          <w:lang w:val="en-US"/>
        </w:rPr>
        <w:br/>
      </w:r>
      <w:r w:rsidRPr="005E5610">
        <w:rPr>
          <w:lang w:val="en-US"/>
        </w:rPr>
        <w:br/>
        <w:t>This leads me to an older technique, which is what "SL" originally referred to: gray code scanning. This is based on the idea of binary subdivision of a scene using gray codes. There's a demo here</w:t>
      </w:r>
      <w:proofErr w:type="gramStart"/>
      <w:r w:rsidRPr="005E5610">
        <w:rPr>
          <w:lang w:val="en-US"/>
        </w:rPr>
        <w:t>:</w:t>
      </w:r>
      <w:proofErr w:type="gramEnd"/>
      <w:r w:rsidRPr="005E5610">
        <w:rPr>
          <w:lang w:val="en-US"/>
        </w:rPr>
        <w:br/>
      </w:r>
      <w:r w:rsidRPr="005E5610">
        <w:rPr>
          <w:lang w:val="en-US"/>
        </w:rPr>
        <w:br/>
      </w:r>
      <w:hyperlink r:id="rId155" w:tgtFrame="_blank" w:history="1">
        <w:r w:rsidRPr="005E5610">
          <w:rPr>
            <w:color w:val="0000FF"/>
            <w:u w:val="single"/>
            <w:lang w:val="en-US"/>
          </w:rPr>
          <w:t>http://www.vimeo.com/3193063</w:t>
        </w:r>
      </w:hyperlink>
      <w:r w:rsidRPr="005E5610">
        <w:rPr>
          <w:lang w:val="en-US"/>
        </w:rPr>
        <w:br/>
      </w:r>
      <w:r w:rsidRPr="005E5610">
        <w:rPr>
          <w:lang w:val="en-US"/>
        </w:rPr>
        <w:br/>
        <w:t>But I haven't spent much time with it recently and there is a lot of room for improvement. For a better implementation, see</w:t>
      </w:r>
      <w:proofErr w:type="gramStart"/>
      <w:r w:rsidRPr="005E5610">
        <w:rPr>
          <w:lang w:val="en-US"/>
        </w:rPr>
        <w:t>:</w:t>
      </w:r>
      <w:proofErr w:type="gramEnd"/>
      <w:r w:rsidRPr="005E5610">
        <w:rPr>
          <w:lang w:val="en-US"/>
        </w:rPr>
        <w:br/>
      </w:r>
      <w:r w:rsidRPr="005E5610">
        <w:rPr>
          <w:lang w:val="en-US"/>
        </w:rPr>
        <w:lastRenderedPageBreak/>
        <w:br/>
      </w:r>
      <w:hyperlink r:id="rId156" w:tgtFrame="_blank" w:history="1">
        <w:r w:rsidRPr="005E5610">
          <w:rPr>
            <w:color w:val="0000FF"/>
            <w:u w:val="single"/>
            <w:lang w:val="en-US"/>
          </w:rPr>
          <w:t>http://mesh.brown.edu/byo3d/</w:t>
        </w:r>
      </w:hyperlink>
      <w:r w:rsidRPr="005E5610">
        <w:rPr>
          <w:lang w:val="en-US"/>
        </w:rPr>
        <w:br/>
      </w:r>
      <w:r w:rsidRPr="005E5610">
        <w:rPr>
          <w:lang w:val="en-US"/>
        </w:rPr>
        <w:br/>
        <w:t>Finally, if you don't need to acquire the mesh quickly, I recommend using the DAVID laser scanner system:</w:t>
      </w:r>
      <w:r w:rsidRPr="005E5610">
        <w:rPr>
          <w:lang w:val="en-US"/>
        </w:rPr>
        <w:br/>
      </w:r>
      <w:r w:rsidRPr="005E5610">
        <w:rPr>
          <w:lang w:val="en-US"/>
        </w:rPr>
        <w:br/>
      </w:r>
      <w:hyperlink r:id="rId157" w:tgtFrame="_blank" w:history="1">
        <w:r w:rsidRPr="005E5610">
          <w:rPr>
            <w:color w:val="0000FF"/>
            <w:u w:val="single"/>
            <w:lang w:val="en-US"/>
          </w:rPr>
          <w:t>http://www.david-laserscanner.com/</w:t>
        </w:r>
      </w:hyperlink>
      <w:r w:rsidRPr="005E5610">
        <w:rPr>
          <w:lang w:val="en-US"/>
        </w:rPr>
        <w:br/>
      </w:r>
      <w:r w:rsidRPr="005E5610">
        <w:rPr>
          <w:lang w:val="en-US"/>
        </w:rPr>
        <w:br/>
        <w:t>Which uses a laser and webcam instead of a projector. It will give you higher quality data, but takes longer to scan a scene.</w:t>
      </w:r>
      <w:r w:rsidRPr="005E5610">
        <w:rPr>
          <w:lang w:val="en-US"/>
        </w:rPr>
        <w:br/>
      </w:r>
    </w:p>
    <w:p w:rsidR="0057184E" w:rsidRDefault="0057184E" w:rsidP="003E60E6">
      <w:pPr>
        <w:pStyle w:val="Heading1"/>
      </w:pPr>
      <w:bookmarkStart w:id="45" w:name="h.ggu0hzhj64o5"/>
      <w:bookmarkStart w:id="46" w:name="_Toc294478863"/>
      <w:bookmarkEnd w:id="45"/>
      <w:r>
        <w:t>Solución planteada - VMT (The Video Mapping Tool)</w:t>
      </w:r>
      <w:bookmarkEnd w:id="46"/>
    </w:p>
    <w:p w:rsidR="0057184E" w:rsidRDefault="0057184E" w:rsidP="003E60E6"/>
    <w:p w:rsidR="0057184E" w:rsidRDefault="0057184E" w:rsidP="003E60E6">
      <w:pPr>
        <w:pStyle w:val="Heading2"/>
      </w:pPr>
      <w:bookmarkStart w:id="47" w:name="h.wvlarldq89n8"/>
      <w:bookmarkStart w:id="48" w:name="_Toc294478864"/>
      <w:bookmarkEnd w:id="47"/>
      <w:r>
        <w:t>Objetivo</w:t>
      </w:r>
      <w:bookmarkEnd w:id="48"/>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43600F">
        <w:t xml:space="preserve">ase a algoritmos disponibles), </w:t>
      </w:r>
      <w:r>
        <w:t xml:space="preserve">interfaz </w:t>
      </w:r>
      <w:r w:rsidR="0043600F">
        <w:t xml:space="preserve">para diseño del </w:t>
      </w:r>
      <w:r w:rsidR="0043600F" w:rsidRPr="007C1DDB">
        <w:rPr>
          <w:i/>
        </w:rPr>
        <w:t>show</w:t>
      </w:r>
      <w:r w:rsidR="0043600F">
        <w:t xml:space="preserve"> a partir del modelo 3D</w:t>
      </w:r>
      <w:r>
        <w:t>.</w:t>
      </w:r>
    </w:p>
    <w:p w:rsidR="0057184E" w:rsidRDefault="0057184E" w:rsidP="003E60E6">
      <w:r>
        <w:t>Finalmente se proveerá funcionalidad tanto para la generación de la proyección según lo definido como la posibilidad de reproducirla en vivo y realizar modificaciones en tiempo real.</w:t>
      </w:r>
    </w:p>
    <w:p w:rsidR="0057184E" w:rsidRDefault="0057184E" w:rsidP="003E60E6">
      <w:pPr>
        <w:pStyle w:val="Heading2"/>
      </w:pPr>
      <w:bookmarkStart w:id="49" w:name="h.z36nvkm7mws"/>
      <w:bookmarkStart w:id="50" w:name="_Toc294478865"/>
      <w:bookmarkEnd w:id="49"/>
      <w:r>
        <w:t>Descripción general</w:t>
      </w:r>
      <w:bookmarkEnd w:id="50"/>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Heading2"/>
      </w:pPr>
      <w:bookmarkStart w:id="51" w:name="h.jahn0g6hmfoy"/>
      <w:bookmarkStart w:id="52" w:name="_Toc294478866"/>
      <w:bookmarkEnd w:id="51"/>
      <w:r>
        <w:t>Descripción</w:t>
      </w:r>
      <w:r w:rsidR="0057184E">
        <w:t xml:space="preserve"> de la arquitectura</w:t>
      </w:r>
      <w:bookmarkEnd w:id="52"/>
    </w:p>
    <w:p w:rsidR="0057184E" w:rsidRDefault="0057184E" w:rsidP="003E60E6">
      <w:pPr>
        <w:pStyle w:val="Heading3"/>
      </w:pPr>
      <w:bookmarkStart w:id="53" w:name="h.b4z3zv1t0ga6"/>
      <w:bookmarkStart w:id="54" w:name="_Toc294478867"/>
      <w:bookmarkEnd w:id="53"/>
      <w:r>
        <w:t>Componentes</w:t>
      </w:r>
      <w:bookmarkEnd w:id="54"/>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 w:rsidR="006D1009" w:rsidRDefault="006D1009" w:rsidP="003E60E6">
      <w:pPr>
        <w:pStyle w:val="Heading3"/>
      </w:pPr>
      <w:bookmarkStart w:id="55" w:name="h.nxctn7af195w"/>
      <w:bookmarkEnd w:id="55"/>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r>
        <w:rPr>
          <w:noProof/>
          <w:lang w:val="en-US" w:eastAsia="en-US"/>
        </w:rPr>
        <w:lastRenderedPageBreak/>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56" w:name="_Toc294478868"/>
      <w:r w:rsidR="0057184E">
        <w:t>Clases</w:t>
      </w:r>
      <w:bookmarkEnd w:id="56"/>
    </w:p>
    <w:p w:rsidR="006D1009" w:rsidRPr="006D1009" w:rsidRDefault="006D1009" w:rsidP="006D1009"/>
    <w:p w:rsidR="0057184E" w:rsidRDefault="0057184E" w:rsidP="003E60E6">
      <w:pPr>
        <w:pStyle w:val="Heading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Heading3"/>
      </w:pPr>
      <w:bookmarkStart w:id="57" w:name="h.5psfaj8n1f4h"/>
      <w:bookmarkStart w:id="58" w:name="_Toc294478869"/>
      <w:bookmarkEnd w:id="57"/>
      <w:r>
        <w:t>Colaboració</w:t>
      </w:r>
      <w:r w:rsidR="0057184E">
        <w:t>n</w:t>
      </w:r>
      <w:bookmarkEnd w:id="58"/>
    </w:p>
    <w:p w:rsidR="0057184E" w:rsidRDefault="0057184E" w:rsidP="003E60E6">
      <w:r>
        <w:t>. diagrama de send message y send message all para explicar comunicación consola/nodos</w:t>
      </w:r>
    </w:p>
    <w:p w:rsidR="0057184E" w:rsidRDefault="0057184E" w:rsidP="003E60E6">
      <w:r>
        <w:t>. ver de agregar alguno mas para explicar algún otro mecanismo</w:t>
      </w:r>
    </w:p>
    <w:p w:rsidR="0057184E" w:rsidRDefault="0057184E" w:rsidP="003E60E6"/>
    <w:p w:rsidR="0057184E" w:rsidRDefault="0057184E"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57184E" w:rsidRDefault="0057184E" w:rsidP="003E60E6">
      <w:pPr>
        <w:pStyle w:val="Heading2"/>
      </w:pPr>
      <w:bookmarkStart w:id="59" w:name="h.h1ae5xwkefp"/>
      <w:bookmarkStart w:id="60" w:name="_Toc294478870"/>
      <w:bookmarkEnd w:id="59"/>
      <w:r>
        <w:lastRenderedPageBreak/>
        <w:t>Descripción de módulos</w:t>
      </w:r>
      <w:bookmarkEnd w:id="60"/>
    </w:p>
    <w:p w:rsidR="0057184E" w:rsidRDefault="0057184E" w:rsidP="003E60E6"/>
    <w:p w:rsidR="0057184E" w:rsidRDefault="0057184E" w:rsidP="003E60E6">
      <w:pPr>
        <w:pStyle w:val="Heading3"/>
      </w:pPr>
      <w:bookmarkStart w:id="61" w:name="h.4yxxshe2ucc5"/>
      <w:bookmarkStart w:id="62" w:name="_Toc294478871"/>
      <w:bookmarkEnd w:id="61"/>
      <w:r>
        <w:t xml:space="preserve">Motor gráfico: </w:t>
      </w:r>
      <w:r>
        <w:rPr>
          <w:i/>
          <w:iCs/>
        </w:rPr>
        <w:t>vmt_engine</w:t>
      </w:r>
      <w:bookmarkEnd w:id="62"/>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r>
        <w:t>Estos elementos son los que se utilizarán como base sobre los cuales se mapearán texturas estáticas como imágenes, o dinámicas como videos.</w:t>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 xml:space="preserve">Los elementos bidimensionales son llamados </w:t>
      </w:r>
      <w:r>
        <w:rPr>
          <w:i/>
          <w:iCs/>
        </w:rPr>
        <w:t>quads</w:t>
      </w:r>
      <w:r>
        <w:t xml:space="preserve"> y son básicamente cuadriláteros.</w:t>
      </w:r>
    </w:p>
    <w:p w:rsidR="0057184E" w:rsidRDefault="0057184E" w:rsidP="003E60E6">
      <w:r>
        <w:t>Estos quads se definen mediante las coordenadas bidimensionales de los cuatro vértices que los componen.</w:t>
      </w:r>
    </w:p>
    <w:p w:rsidR="0057184E" w:rsidRDefault="0057184E" w:rsidP="003E60E6">
      <w:r>
        <w:t xml:space="preserve">Una de sus utilidades es posicionarlos de forma tal que al ser proyectados cubran una superficie total o parcialmente. Luego sobre estos </w:t>
      </w:r>
      <w:r>
        <w:rPr>
          <w:i/>
          <w:iCs/>
        </w:rPr>
        <w:t>quads</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Los otros elementos antes mencionados son los elementos tridimensionales y representan objetos más complejos y con mayor versatilidad para mapear texturas 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lastRenderedPageBreak/>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donde simular lo que visualizaría un espectador.</w:t>
      </w:r>
    </w:p>
    <w:p w:rsidR="0057184E" w:rsidRDefault="0057184E" w:rsidP="003E60E6">
      <w:r>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esta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t>Dolly</w:t>
      </w:r>
      <w:r>
        <w:t xml:space="preserve"> es el movimiento en donde se mantienen el punto y la dirección de vista pero se mueve la posición de la cámara acercándose y alejándose del objetivo.</w:t>
      </w:r>
    </w:p>
    <w:p w:rsidR="0057184E" w:rsidRDefault="0057184E" w:rsidP="003E60E6">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63"/>
      <w:r>
        <w:t xml:space="preserve">detrás de esto </w:t>
      </w:r>
      <w:commentRangeEnd w:id="63"/>
      <w:r w:rsidR="008F56A6">
        <w:rPr>
          <w:rStyle w:val="CommentReference"/>
        </w:rPr>
        <w:commentReference w:id="63"/>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lang w:val="en-US" w:eastAsia="en-US"/>
        </w:rPr>
        <w:lastRenderedPageBreak/>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64"/>
      <w:r>
        <w:t>interesantes</w:t>
      </w:r>
      <w:commentRangeEnd w:id="64"/>
      <w:r w:rsidR="005606A1">
        <w:rPr>
          <w:rStyle w:val="CommentReference"/>
        </w:rPr>
        <w:commentReference w:id="64"/>
      </w:r>
      <w:r>
        <w:t>.</w:t>
      </w:r>
    </w:p>
    <w:p w:rsidR="0057184E" w:rsidRDefault="0057184E" w:rsidP="003E60E6"/>
    <w:p w:rsidR="0057184E" w:rsidRDefault="0057184E" w:rsidP="003E60E6">
      <w:commentRangeStart w:id="65"/>
      <w:r>
        <w:t xml:space="preserve">Es también en el motor gráfico que tienen lugar los efectos posibles a ejecutar durante el </w:t>
      </w:r>
      <w:commentRangeEnd w:id="65"/>
      <w:r w:rsidR="008F56A6">
        <w:rPr>
          <w:rStyle w:val="CommentReference"/>
        </w:rPr>
        <w:commentReference w:id="65"/>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La variedad y la complejidad está en la creación de los recursos de imagen o video que se deseen mapear. Al permitirse mapear estas texturas sobre objetos tridimensionales, no es necesario 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r>
        <w:rPr>
          <w:i/>
          <w:iCs/>
        </w:rPr>
        <w:t>vmt_engine</w:t>
      </w:r>
      <w:r>
        <w:t xml:space="preserve"> esta es de 60 ciclos por segundo.</w:t>
      </w:r>
    </w:p>
    <w:p w:rsidR="0057184E" w:rsidRDefault="0057184E" w:rsidP="003E60E6">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p>
    <w:p w:rsidR="0057184E" w:rsidRDefault="0057184E" w:rsidP="003E60E6">
      <w:r>
        <w:lastRenderedPageBreak/>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Heading3"/>
      </w:pPr>
      <w:bookmarkStart w:id="66" w:name="h.7x9nj81cimoz"/>
      <w:bookmarkStart w:id="67" w:name="_Toc294478872"/>
      <w:bookmarkEnd w:id="66"/>
      <w:r>
        <w:t>Interfaz de usuario</w:t>
      </w:r>
      <w:bookmarkEnd w:id="67"/>
    </w:p>
    <w:p w:rsidR="0057184E" w:rsidRDefault="0057184E" w:rsidP="003E60E6">
      <w:r>
        <w:t>GUI</w:t>
      </w:r>
    </w:p>
    <w:p w:rsidR="0057184E" w:rsidRDefault="00EE143A" w:rsidP="003E60E6">
      <w:pPr>
        <w:pStyle w:val="Heading3"/>
      </w:pPr>
      <w:bookmarkStart w:id="68" w:name="h.5nnoyvebus55"/>
      <w:bookmarkStart w:id="69" w:name="_Toc294478873"/>
      <w:bookmarkEnd w:id="68"/>
      <w:r>
        <w:t>Multi proyector</w:t>
      </w:r>
      <w:bookmarkEnd w:id="69"/>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Heading3"/>
      </w:pPr>
      <w:bookmarkStart w:id="70" w:name="h.13jxw8sd1gmc"/>
      <w:bookmarkEnd w:id="70"/>
    </w:p>
    <w:p w:rsidR="0057184E" w:rsidRDefault="00EE143A" w:rsidP="003E60E6">
      <w:pPr>
        <w:pStyle w:val="Heading3"/>
      </w:pPr>
      <w:bookmarkStart w:id="71" w:name="_Toc294478874"/>
      <w:r>
        <w:lastRenderedPageBreak/>
        <w:t>Tratamiento de malla</w:t>
      </w:r>
      <w:bookmarkEnd w:id="71"/>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r>
        <w:t xml:space="preserve">La mayoría de los </w:t>
      </w:r>
      <w:r w:rsidRPr="00354E00">
        <w:t>dispo</w:t>
      </w:r>
      <w:r>
        <w:t xml:space="preserve">sitivos de captura de información 3D que existen actualmente entregan la información en forma de nube de puntos (ref a Kyle, kinect  y </w:t>
      </w:r>
      <w:commentRangeStart w:id="72"/>
      <w:r>
        <w:t>Sensores del chino</w:t>
      </w:r>
      <w:commentRangeEnd w:id="72"/>
      <w:r w:rsidR="00D1504B">
        <w:rPr>
          <w:rStyle w:val="CommentReference"/>
        </w:rPr>
        <w:commentReference w:id="72"/>
      </w:r>
      <w:r>
        <w:t>). Es por ello que 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73"/>
      <w:r>
        <w:t>ya muy estudiado e implement</w:t>
      </w:r>
      <w:r w:rsidR="001A20B0">
        <w:t xml:space="preserve">ado </w:t>
      </w:r>
      <w:commentRangeEnd w:id="73"/>
      <w:r w:rsidR="00D1504B">
        <w:rPr>
          <w:rStyle w:val="CommentReference"/>
        </w:rPr>
        <w:commentReference w:id="73"/>
      </w:r>
      <w:r w:rsidR="001A20B0">
        <w:t xml:space="preserve">en bibliotecas como </w:t>
      </w:r>
      <w:proofErr w:type="spellStart"/>
      <w:r w:rsidR="001A20B0">
        <w:t>VcgLib</w:t>
      </w:r>
      <w:proofErr w:type="spellEnd"/>
      <w:r w:rsidR="001A20B0">
        <w:t xml:space="preserve"> </w:t>
      </w:r>
      <w:r>
        <w:t>o CGAL [</w:t>
      </w:r>
      <w:r w:rsidR="001A20B0">
        <w:t>7</w:t>
      </w:r>
      <w:r>
        <w:t>]  dada una nube de puntos de entrada, realizar un sub-muestreo y suavizado de la misma, calcular las normales en cada punto de la nube, y finalmente aplicar algoritmos de reconstrucción de malla.</w:t>
      </w:r>
    </w:p>
    <w:p w:rsidR="00F54031" w:rsidRDefault="00F54031" w:rsidP="00F54031"/>
    <w:p w:rsidR="00F54031" w:rsidRDefault="00F54031" w:rsidP="00F54031">
      <w:r>
        <w:rPr>
          <w:noProof/>
          <w:lang w:val="en-US" w:eastAsia="en-US"/>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0"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 xml:space="preserve">Típico flujo para el procesamiento de nubes de puntos (fuente: </w:t>
      </w:r>
      <w:proofErr w:type="gramStart"/>
      <w:r w:rsidRPr="00C3584B">
        <w:rPr>
          <w:sz w:val="16"/>
          <w:szCs w:val="16"/>
        </w:rPr>
        <w:t>CGAL[</w:t>
      </w:r>
      <w:proofErr w:type="gramEnd"/>
      <w:r w:rsidR="00051FDB">
        <w:rPr>
          <w:sz w:val="16"/>
          <w:szCs w:val="16"/>
        </w:rPr>
        <w:t>7</w:t>
      </w:r>
      <w:r w:rsidRPr="00C3584B">
        <w:rPr>
          <w:sz w:val="16"/>
          <w:szCs w:val="16"/>
        </w:rPr>
        <w:t>])</w:t>
      </w:r>
    </w:p>
    <w:p w:rsidR="00F54031" w:rsidRDefault="00F54031" w:rsidP="00F54031">
      <w:r>
        <w:t xml:space="preserve">Para la implementación de este modulo, se utilizaron algoritmos incluidos en VcgLib. Nos </w:t>
      </w:r>
      <w:commentRangeStart w:id="74"/>
      <w:r>
        <w:t xml:space="preserve">apoyamos </w:t>
      </w:r>
      <w:commentRangeEnd w:id="74"/>
      <w:r w:rsidR="00D1504B">
        <w:rPr>
          <w:rStyle w:val="CommentReference"/>
        </w:rPr>
        <w:commentReference w:id="74"/>
      </w:r>
      <w:r>
        <w:t xml:space="preserve">fuertemente en </w:t>
      </w:r>
      <w:proofErr w:type="spellStart"/>
      <w:r>
        <w:t>MeshLab</w:t>
      </w:r>
      <w:proofErr w:type="spellEnd"/>
      <w:r>
        <w:t xml:space="preserve"> [</w:t>
      </w:r>
      <w:r w:rsidR="001A20B0">
        <w:t>8</w:t>
      </w:r>
      <w:r>
        <w:t xml:space="preserve">] para visualizar y evaluar los resultados esperados. Particularmente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itle"/>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r w:rsidR="00FD5965">
        <w:t>E</w:t>
      </w:r>
      <w:r>
        <w:t xml:space="preserve">sta técnica genera conjunto de puntos con </w:t>
      </w:r>
      <w:r w:rsidR="00FD5965">
        <w:t xml:space="preserve">las siguientes </w:t>
      </w:r>
      <w:r>
        <w:t>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p>
    <w:p w:rsidR="00F54031" w:rsidRDefault="00F54031" w:rsidP="00F54031">
      <w:r>
        <w:rPr>
          <w:noProof/>
          <w:lang w:val="en-US" w:eastAsia="en-US"/>
        </w:rPr>
        <w:lastRenderedPageBreak/>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1"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75"/>
      <w:r>
        <w:t xml:space="preserve">La idea básica </w:t>
      </w:r>
      <w:commentRangeEnd w:id="75"/>
      <w:r w:rsidR="009E4DB8">
        <w:rPr>
          <w:rStyle w:val="CommentReference"/>
        </w:rPr>
        <w:commentReference w:id="75"/>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lang w:val="en-US" w:eastAsia="en-US"/>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2"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itle"/>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lang w:val="en-US" w:eastAsia="en-US"/>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3"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 xml:space="preserve">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w:t>
      </w:r>
      <w:r>
        <w:lastRenderedPageBreak/>
        <w:t>perpendicular 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76" w:name="OLE_LINK1"/>
      <w:bookmarkStart w:id="77" w:name="OLE_LINK2"/>
      <w:r w:rsidRPr="00CF3512">
        <w:t>Kruskal</w:t>
      </w:r>
      <w:bookmarkEnd w:id="76"/>
      <w:bookmarkEnd w:id="77"/>
      <w:r>
        <w:t xml:space="preserve">, uno de los varios </w:t>
      </w:r>
      <w:commentRangeStart w:id="78"/>
      <w:r>
        <w:t xml:space="preserve">algoritmos glotones </w:t>
      </w:r>
      <w:commentRangeEnd w:id="78"/>
      <w:r w:rsidR="009123E2">
        <w:rPr>
          <w:rStyle w:val="CommentReference"/>
        </w:rPr>
        <w:commentReference w:id="78"/>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lang w:val="en-US" w:eastAsia="en-US"/>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4"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itle"/>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Pr="00053DEB"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definida de la siguiente forma:</w:t>
      </w:r>
    </w:p>
    <w:p w:rsidR="00F54031" w:rsidRPr="00053DEB" w:rsidRDefault="00BA3672" w:rsidP="00F54031">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oMath>
      </m:oMathPara>
      <w:r w:rsidR="00F54031">
        <w:br/>
      </w:r>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74694B" w:rsidP="00F54031">
      <w:r>
        <w:rPr>
          <w:noProof/>
          <w:lang w:val="en-US" w:eastAsia="en-US"/>
        </w:rPr>
        <w:drawing>
          <wp:anchor distT="0" distB="0" distL="114300" distR="114300" simplePos="0" relativeHeight="251669504" behindDoc="0" locked="0" layoutInCell="1" allowOverlap="1">
            <wp:simplePos x="0" y="0"/>
            <wp:positionH relativeFrom="column">
              <wp:posOffset>-47625</wp:posOffset>
            </wp:positionH>
            <wp:positionV relativeFrom="paragraph">
              <wp:posOffset>97790</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5"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74694B" w:rsidRDefault="0074694B" w:rsidP="00F54031"/>
    <w:p w:rsidR="00F54031" w:rsidRDefault="00F54031" w:rsidP="00FB2E9A">
      <w:pPr>
        <w:pStyle w:val="Subtitle"/>
      </w:pPr>
      <w:r>
        <w:lastRenderedPageBreak/>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F54031" w:rsidRDefault="00F54031" w:rsidP="00F54031">
      <w:r>
        <w:rPr>
          <w:noProof/>
          <w:lang w:val="en-US" w:eastAsia="en-US"/>
        </w:rPr>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6"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F54031" w:rsidRDefault="00F54031" w:rsidP="0074694B">
      <w:pPr>
        <w:pStyle w:val="Subtitle"/>
      </w:pPr>
      <w:r>
        <w:lastRenderedPageBreak/>
        <w:t>Resultados</w:t>
      </w:r>
    </w:p>
    <w:p w:rsidR="00F54031" w:rsidRDefault="00F54031" w:rsidP="00F54031">
      <w:pPr>
        <w:rPr>
          <w:b/>
          <w:color w:val="FF0000"/>
        </w:rPr>
      </w:pPr>
      <w:r>
        <w:t>La aplica</w:t>
      </w:r>
      <w:r w:rsidR="009123E2">
        <w:t>ción de estos algoritmos resultó</w:t>
      </w:r>
      <w:r>
        <w:t xml:space="preserve"> ser lo esperado, </w:t>
      </w:r>
      <w:commentRangeStart w:id="79"/>
      <w:r>
        <w:t xml:space="preserve">al menos en cuanto a la parte </w:t>
      </w:r>
      <w:commentRangeEnd w:id="79"/>
      <w:r w:rsidR="00B608EE">
        <w:rPr>
          <w:rStyle w:val="CommentReference"/>
        </w:rPr>
        <w:commentReference w:id="79"/>
      </w:r>
      <w:r w:rsidR="00B608EE">
        <w:t>estructural</w:t>
      </w:r>
      <w:r>
        <w:t xml:space="preserve"> de cada malla que va siendo procesada en cada paso. No se llego a procesr mallas de ambientes tridimensionales escaneados para luego ser mapeados con la herramienta. </w:t>
      </w:r>
      <w:commentRangeStart w:id="80"/>
      <w:r w:rsidRPr="00337FF1">
        <w:rPr>
          <w:b/>
          <w:color w:val="FF0000"/>
        </w:rPr>
        <w:t>Creemos que esto debería ser validado en una etapa posterior de este proyecto ya que ese es el principal contenido del presente modulo.</w:t>
      </w:r>
      <w:commentRangeEnd w:id="80"/>
      <w:r w:rsidR="00B608EE">
        <w:rPr>
          <w:rStyle w:val="CommentReference"/>
        </w:rPr>
        <w:commentReference w:id="80"/>
      </w:r>
    </w:p>
    <w:p w:rsidR="0074694B" w:rsidRPr="00337FF1" w:rsidRDefault="0074694B" w:rsidP="00F54031">
      <w:pPr>
        <w:rPr>
          <w:b/>
          <w:color w:val="FF0000"/>
        </w:rPr>
      </w:pPr>
    </w:p>
    <w:p w:rsidR="00F54031" w:rsidRDefault="00F54031" w:rsidP="00F54031"/>
    <w:tbl>
      <w:tblPr>
        <w:tblStyle w:val="TableGrid"/>
        <w:tblW w:w="0" w:type="auto"/>
        <w:tblLook w:val="04A0"/>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t>Tabla: Comparacion de estructura de malla de entrada y salida de cada fase.</w:t>
      </w:r>
    </w:p>
    <w:p w:rsidR="00F54031" w:rsidRDefault="00F54031" w:rsidP="00F54031"/>
    <w:p w:rsidR="00F54031" w:rsidRDefault="00F54031" w:rsidP="00F54031">
      <w:r>
        <w:rPr>
          <w:noProof/>
          <w:lang w:val="en-US" w:eastAsia="en-US"/>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7"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Heading3"/>
      </w:pPr>
      <w:bookmarkStart w:id="81" w:name="h.i9gcfsm745np"/>
      <w:bookmarkStart w:id="82" w:name="_Toc294478875"/>
      <w:bookmarkEnd w:id="81"/>
      <w:r>
        <w:t>Calibración</w:t>
      </w:r>
      <w:bookmarkEnd w:id="82"/>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Heading3"/>
      </w:pPr>
      <w:bookmarkStart w:id="83" w:name="h.z3jnx348cbdr"/>
      <w:bookmarkStart w:id="84" w:name="_Toc294478876"/>
      <w:bookmarkEnd w:id="83"/>
      <w:r>
        <w:t>Efectos</w:t>
      </w:r>
      <w:bookmarkEnd w:id="84"/>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Heading1"/>
      </w:pPr>
      <w:bookmarkStart w:id="85" w:name="h.nv1vjkfwula7"/>
      <w:bookmarkStart w:id="86" w:name="_Toc294478877"/>
      <w:bookmarkEnd w:id="85"/>
      <w:r>
        <w:t>Conclusiones</w:t>
      </w:r>
      <w:bookmarkEnd w:id="86"/>
      <w:r>
        <w:t xml:space="preserve"> </w:t>
      </w:r>
    </w:p>
    <w:p w:rsidR="0057184E" w:rsidRDefault="0057184E" w:rsidP="003E60E6"/>
    <w:p w:rsidR="0057184E" w:rsidRDefault="0057184E" w:rsidP="003E60E6">
      <w:pPr>
        <w:pStyle w:val="Heading2"/>
      </w:pPr>
      <w:bookmarkStart w:id="87" w:name="h.226wur2y73vx"/>
      <w:bookmarkStart w:id="88" w:name="_Toc294478878"/>
      <w:bookmarkEnd w:id="87"/>
      <w:r>
        <w:t>Dificultades encontradas, limitaciones y posibles mejoras</w:t>
      </w:r>
      <w:bookmarkEnd w:id="88"/>
    </w:p>
    <w:p w:rsidR="0057184E" w:rsidRDefault="0057184E" w:rsidP="003E60E6"/>
    <w:p w:rsidR="0057184E" w:rsidRDefault="0057184E" w:rsidP="003E60E6">
      <w:pPr>
        <w:pStyle w:val="Heading3"/>
      </w:pPr>
      <w:bookmarkStart w:id="89" w:name="h.gia4bvzevkso"/>
      <w:bookmarkStart w:id="90" w:name="_Toc294478879"/>
      <w:bookmarkEnd w:id="89"/>
      <w:r>
        <w:t>Adquisición</w:t>
      </w:r>
      <w:bookmarkEnd w:id="90"/>
    </w:p>
    <w:p w:rsidR="0057184E" w:rsidRDefault="0057184E" w:rsidP="003E60E6"/>
    <w:p w:rsidR="0057184E" w:rsidRDefault="0057184E" w:rsidP="003E60E6">
      <w:pPr>
        <w:pStyle w:val="Heading3"/>
      </w:pPr>
      <w:bookmarkStart w:id="91" w:name="h.f9gtxdmxwk0c"/>
      <w:bookmarkStart w:id="92" w:name="_Toc294478880"/>
      <w:bookmarkEnd w:id="91"/>
      <w:r>
        <w:lastRenderedPageBreak/>
        <w:t>Calibración</w:t>
      </w:r>
      <w:bookmarkEnd w:id="92"/>
    </w:p>
    <w:p w:rsidR="0057184E" w:rsidRDefault="0057184E" w:rsidP="003E60E6"/>
    <w:p w:rsidR="0057184E" w:rsidRDefault="0057184E" w:rsidP="003E60E6">
      <w:pPr>
        <w:pStyle w:val="Heading3"/>
      </w:pPr>
      <w:bookmarkStart w:id="93" w:name="h.9q7pfi4tcoul"/>
      <w:bookmarkStart w:id="94" w:name="_Toc294478881"/>
      <w:bookmarkEnd w:id="93"/>
      <w:r>
        <w:t>Conclusiones de la autoevaluación</w:t>
      </w:r>
      <w:bookmarkEnd w:id="94"/>
    </w:p>
    <w:p w:rsidR="0057184E" w:rsidRDefault="0057184E" w:rsidP="003E60E6"/>
    <w:p w:rsidR="0057184E" w:rsidRDefault="0057184E" w:rsidP="003E60E6">
      <w:pPr>
        <w:pStyle w:val="Heading2"/>
      </w:pPr>
      <w:bookmarkStart w:id="95" w:name="h.txybeu75492m"/>
      <w:bookmarkStart w:id="96" w:name="_Toc294478882"/>
      <w:bookmarkEnd w:id="95"/>
      <w:r>
        <w:t>Prueba de desempeño</w:t>
      </w:r>
      <w:bookmarkEnd w:id="96"/>
    </w:p>
    <w:p w:rsidR="0057184E" w:rsidRDefault="0057184E" w:rsidP="003E60E6"/>
    <w:p w:rsidR="0057184E" w:rsidRDefault="0057184E" w:rsidP="003E60E6">
      <w:pPr>
        <w:pStyle w:val="Heading2"/>
      </w:pPr>
      <w:bookmarkStart w:id="97" w:name="h.9ph4zr7pb1s0"/>
      <w:bookmarkStart w:id="98" w:name="_Toc294478883"/>
      <w:bookmarkEnd w:id="97"/>
      <w:r>
        <w:t>Conclusiones</w:t>
      </w:r>
      <w:bookmarkEnd w:id="98"/>
    </w:p>
    <w:p w:rsidR="0057184E" w:rsidRDefault="0057184E" w:rsidP="003E60E6"/>
    <w:p w:rsidR="0057184E" w:rsidRDefault="0057184E" w:rsidP="003E60E6">
      <w:pPr>
        <w:pStyle w:val="Heading1"/>
      </w:pPr>
      <w:bookmarkStart w:id="99" w:name="h.n00rsmywpoz5"/>
      <w:bookmarkStart w:id="100" w:name="_Toc294478884"/>
      <w:bookmarkEnd w:id="99"/>
      <w:r>
        <w:t>ANEXO I – Eventos realizados</w:t>
      </w:r>
      <w:bookmarkEnd w:id="100"/>
    </w:p>
    <w:p w:rsidR="0057184E" w:rsidRDefault="0057184E" w:rsidP="003E60E6">
      <w:pPr>
        <w:pStyle w:val="Heading1"/>
      </w:pPr>
      <w:bookmarkStart w:id="101" w:name="h.z9lf8z8ahzcz"/>
      <w:bookmarkStart w:id="102" w:name="_Toc294478885"/>
      <w:bookmarkEnd w:id="101"/>
      <w:r>
        <w:t>ANEXO II - Casos de uso relevantes</w:t>
      </w:r>
      <w:bookmarkEnd w:id="102"/>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Heading1"/>
      </w:pPr>
      <w:bookmarkStart w:id="103" w:name="h.26rzl0z5h9cy"/>
      <w:bookmarkStart w:id="104" w:name="_Toc294478886"/>
      <w:bookmarkEnd w:id="103"/>
      <w:r>
        <w:t>Glosario</w:t>
      </w:r>
      <w:bookmarkEnd w:id="104"/>
      <w:r>
        <w:t xml:space="preserve"> </w:t>
      </w:r>
    </w:p>
    <w:p w:rsidR="0057184E" w:rsidRDefault="0057184E" w:rsidP="003E60E6"/>
    <w:p w:rsidR="0057184E" w:rsidRDefault="0057184E" w:rsidP="003E60E6">
      <w:pPr>
        <w:pStyle w:val="Heading1"/>
      </w:pPr>
      <w:bookmarkStart w:id="105" w:name="h.3negqg6jfkuu"/>
      <w:bookmarkStart w:id="106" w:name="_Toc294478887"/>
      <w:bookmarkEnd w:id="105"/>
      <w:r>
        <w:t>Bibliografía</w:t>
      </w:r>
      <w:bookmarkEnd w:id="106"/>
    </w:p>
    <w:p w:rsidR="00DE1C52" w:rsidRPr="001523A6" w:rsidRDefault="00DE1C52" w:rsidP="003E60E6">
      <w:r w:rsidRPr="001523A6">
        <w:t>[1] Computer and Robot Vision VOLUME II</w:t>
      </w:r>
    </w:p>
    <w:p w:rsidR="00DE1C52" w:rsidRPr="006362E6" w:rsidRDefault="00DE1C52" w:rsidP="003E60E6">
      <w:r w:rsidRPr="006362E6">
        <w:t xml:space="preserve">Robert M.Haralick  Linda G.Shapiro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r w:rsidRPr="00701C53">
        <w:t>[2] 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r>
        <w:rPr>
          <w:lang w:val="en-US"/>
        </w:rPr>
        <w:t>[3]IEEE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r w:rsidRPr="00570DBD">
        <w:rPr>
          <w:lang w:val="en-US"/>
        </w:rPr>
        <w:t>[4] 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570DBD" w:rsidRDefault="00BA3672" w:rsidP="003E60E6">
      <w:pPr>
        <w:rPr>
          <w:lang w:val="en-US"/>
        </w:rPr>
      </w:pPr>
      <w:hyperlink r:id="rId168" w:history="1">
        <w:r w:rsidR="00DE1C52" w:rsidRPr="00570DBD">
          <w:rPr>
            <w:rStyle w:val="Hyperlink"/>
            <w:lang w:val="en-US"/>
          </w:rPr>
          <w:t>ftp://ftp.iutbayonne.univ-pau.fr/pub/perso/Gim/luthon/deposite/stereo25.pdf</w:t>
        </w:r>
      </w:hyperlink>
    </w:p>
    <w:p w:rsidR="00DE1C52" w:rsidRDefault="00DE1C52" w:rsidP="003E60E6">
      <w:pPr>
        <w:rPr>
          <w:lang w:val="en-US"/>
        </w:rPr>
      </w:pPr>
    </w:p>
    <w:p w:rsidR="00DE1C52" w:rsidRDefault="00DE1C52" w:rsidP="003E60E6">
      <w:pPr>
        <w:rPr>
          <w:lang w:val="en-US"/>
        </w:rPr>
      </w:pPr>
    </w:p>
    <w:p w:rsidR="00DE1C52" w:rsidRPr="00E721CD" w:rsidRDefault="00DE1C52" w:rsidP="003E60E6">
      <w:pPr>
        <w:rPr>
          <w:lang w:val="en-US"/>
        </w:rPr>
      </w:pPr>
    </w:p>
    <w:p w:rsidR="00DE1C52" w:rsidRPr="00DB7312" w:rsidRDefault="00DE1C52" w:rsidP="003E60E6">
      <w:pPr>
        <w:rPr>
          <w:lang w:val="en-US" w:eastAsia="en-US"/>
        </w:rPr>
      </w:pPr>
      <w:r w:rsidRPr="00DB7312">
        <w:rPr>
          <w:lang w:val="en-US"/>
        </w:rPr>
        <w:t>[</w:t>
      </w:r>
      <w:r>
        <w:rPr>
          <w:lang w:val="en-US"/>
        </w:rPr>
        <w:t>5</w:t>
      </w:r>
      <w:r w:rsidRPr="00DB7312">
        <w:rPr>
          <w:lang w:val="en-US"/>
        </w:rPr>
        <w:t xml:space="preserve">]  </w:t>
      </w:r>
      <w:r w:rsidRPr="00DB7312">
        <w:rPr>
          <w:lang w:val="en-US" w:eastAsia="en-US"/>
        </w:rPr>
        <w:t>RECENT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BA3672" w:rsidP="003E60E6">
      <w:pPr>
        <w:rPr>
          <w:lang w:val="en-US"/>
        </w:rPr>
      </w:pPr>
      <w:hyperlink r:id="rId169" w:history="1">
        <w:r w:rsidR="00DE1C52" w:rsidRPr="00427364">
          <w:rPr>
            <w:rStyle w:val="Hyperlink"/>
            <w:lang w:val="en-US"/>
          </w:rPr>
          <w:t>http://www.google.com.uy/url?sa=t&amp;source=web&amp;cd=1&amp;ved=0CBcQFjAA&amp;url=http%3A%2F%2Fciteseerx.ist.psu.edu%2Fviewdoc%2Fdownload%3Fdoi%3D10.1.1.9.5774%26rep%3Drep1%26type%3Dpdf&amp;rct=j&amp;q=10.1.1.9.5774&amp;ei=Q20ZTPySNcGBlAeRpcmxCw&amp;usg=AFQjCNFAJSc7jcpjmM0bCoMVyeNAiqIkkQ</w:t>
        </w:r>
      </w:hyperlink>
    </w:p>
    <w:p w:rsidR="00DE1C52" w:rsidRDefault="00DE1C52" w:rsidP="003E60E6">
      <w:pPr>
        <w:rPr>
          <w:lang w:val="en-US"/>
        </w:rPr>
      </w:pPr>
    </w:p>
    <w:p w:rsidR="007F741E" w:rsidRDefault="007F741E" w:rsidP="007F741E">
      <w:pPr>
        <w:rPr>
          <w:lang w:val="en-US"/>
        </w:rPr>
      </w:pPr>
      <w:r w:rsidRPr="007F741E">
        <w:rPr>
          <w:lang w:val="en-US"/>
        </w:rPr>
        <w:lastRenderedPageBreak/>
        <w:t>Pattern codification strategies in structured light systems</w:t>
      </w:r>
    </w:p>
    <w:p w:rsidR="007F741E" w:rsidRPr="007F741E" w:rsidRDefault="00BA3672" w:rsidP="007F741E">
      <w:pPr>
        <w:rPr>
          <w:lang w:val="en-US"/>
        </w:rPr>
      </w:pPr>
      <w:hyperlink r:id="rId170" w:history="1">
        <w:r w:rsidR="007F741E" w:rsidRPr="00406DCA">
          <w:rPr>
            <w:rStyle w:val="Hyperlink"/>
            <w:lang w:val="en-US"/>
          </w:rPr>
          <w:t>http://citeseerx.ist.psu.edu/viewdoc/download?doi=10.1.1.163.6920&amp;rep=rep1&amp;type=pdf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FD5965" w:rsidRDefault="00DE1C52" w:rsidP="003E60E6">
      <w:r w:rsidRPr="00FD5965">
        <w:t>[6] http://ftp.isaatc.ull.es/pub/misc/ja2002/Comunicaciones/ja02_058.pdf</w:t>
      </w:r>
    </w:p>
    <w:p w:rsidR="0057184E" w:rsidRPr="00FD5965" w:rsidRDefault="0057184E" w:rsidP="003E60E6"/>
    <w:p w:rsidR="00FB2E9A" w:rsidRPr="00FD5965" w:rsidRDefault="00FB2E9A" w:rsidP="003E60E6"/>
    <w:p w:rsidR="00FB2E9A" w:rsidRDefault="00FB2E9A" w:rsidP="00FB2E9A">
      <w:r>
        <w:rPr>
          <w:lang w:val="en-US"/>
        </w:rPr>
        <w:t xml:space="preserve">[7] </w:t>
      </w:r>
      <w:proofErr w:type="spellStart"/>
      <w:r w:rsidRPr="00FB2E9A">
        <w:rPr>
          <w:lang w:val="en-US"/>
        </w:rPr>
        <w:t>VcgLib</w:t>
      </w:r>
      <w:proofErr w:type="spellEnd"/>
      <w:r w:rsidRPr="00FB2E9A">
        <w:rPr>
          <w:lang w:val="en-US"/>
        </w:rPr>
        <w:t xml:space="preserve"> "</w:t>
      </w:r>
      <w:r w:rsidRPr="00FB2E9A">
        <w:rPr>
          <w:i/>
          <w:lang w:val="en-US"/>
        </w:rPr>
        <w:t>Visual computer graphics Library</w:t>
      </w:r>
      <w:r w:rsidRPr="00FB2E9A">
        <w:rPr>
          <w:lang w:val="en-US"/>
        </w:rPr>
        <w:t xml:space="preserve">”. </w:t>
      </w:r>
      <w:hyperlink r:id="rId171" w:history="1">
        <w:r w:rsidRPr="001261B1">
          <w:rPr>
            <w:rStyle w:val="Hyperlink"/>
          </w:rPr>
          <w:t>URL:http://vcg.sourceforge.net/tiki-index.php</w:t>
        </w:r>
      </w:hyperlink>
      <w:r>
        <w:t xml:space="preserve">. </w:t>
      </w:r>
      <w:r w:rsidRPr="001261B1">
        <w:t>Biblioteca portable escrita en C++ para manipulación, procesamiento y despliegue con OpenGL de mallas triangulares. Liberada bajo licencia GPL por parte del “</w:t>
      </w:r>
      <w:r w:rsidRPr="001261B1">
        <w:rPr>
          <w:i/>
        </w:rPr>
        <w:t>Visual Computing Lab</w:t>
      </w:r>
      <w:r w:rsidRPr="001261B1">
        <w:t xml:space="preserve"> “ (VCGLab) del "Institute of the Italian National Research Council " </w:t>
      </w:r>
      <w:hyperlink r:id="rId172" w:history="1">
        <w:r w:rsidRPr="001261B1">
          <w:rPr>
            <w:rStyle w:val="Hyperlink"/>
          </w:rPr>
          <w:t>URL:http://www.isti.cnr.it</w:t>
        </w:r>
      </w:hyperlink>
      <w:r w:rsidRPr="001261B1">
        <w:t>.</w:t>
      </w:r>
    </w:p>
    <w:p w:rsidR="00FB2E9A" w:rsidRPr="00003360" w:rsidRDefault="00FB2E9A" w:rsidP="00FB2E9A"/>
    <w:p w:rsidR="00FB2E9A" w:rsidRPr="001261B1" w:rsidRDefault="00FB2E9A" w:rsidP="00FB2E9A">
      <w:r>
        <w:t xml:space="preserve">[8] </w:t>
      </w:r>
      <w:r w:rsidRPr="001261B1">
        <w:t>MeshLab</w:t>
      </w:r>
    </w:p>
    <w:p w:rsidR="00FB2E9A" w:rsidRDefault="00FB2E9A" w:rsidP="00FB2E9A">
      <w:r>
        <w:t>Software de código abierto para manipulación de mallas tridimensionales en varios formatos.</w:t>
      </w:r>
    </w:p>
    <w:p w:rsidR="00FB2E9A" w:rsidRDefault="00BA3672" w:rsidP="00FB2E9A">
      <w:hyperlink r:id="rId173" w:history="1">
        <w:r w:rsidR="00FB2E9A" w:rsidRPr="00E8100F">
          <w:rPr>
            <w:rStyle w:val="Hyperlink"/>
          </w:rPr>
          <w:t>http://meshlab.sourceforge.net/</w:t>
        </w:r>
      </w:hyperlink>
    </w:p>
    <w:p w:rsidR="00FB2E9A" w:rsidRPr="001261B1" w:rsidRDefault="00FB2E9A" w:rsidP="00FB2E9A"/>
    <w:p w:rsidR="00FB2E9A" w:rsidRPr="00FB2E9A" w:rsidRDefault="00FB2E9A" w:rsidP="003E60E6"/>
    <w:p w:rsidR="0057184E" w:rsidRDefault="0057184E" w:rsidP="003E60E6">
      <w:pPr>
        <w:pStyle w:val="Heading1"/>
      </w:pPr>
      <w:bookmarkStart w:id="107" w:name="h.adle7070o5uy"/>
      <w:bookmarkStart w:id="108" w:name="_Toc294478888"/>
      <w:bookmarkEnd w:id="107"/>
      <w:r>
        <w:t>Índice de figuras</w:t>
      </w:r>
      <w:bookmarkEnd w:id="108"/>
    </w:p>
    <w:p w:rsidR="0057184E" w:rsidRDefault="0057184E" w:rsidP="003E60E6"/>
    <w:p w:rsidR="0057184E" w:rsidRDefault="0057184E" w:rsidP="003E60E6">
      <w:pPr>
        <w:pStyle w:val="Heading1"/>
      </w:pPr>
      <w:bookmarkStart w:id="109" w:name="h.vftzqh2xlrfq"/>
      <w:bookmarkStart w:id="110" w:name="_Toc294478889"/>
      <w:bookmarkEnd w:id="109"/>
      <w:r>
        <w:t>Índice de cuadros</w:t>
      </w:r>
      <w:bookmarkEnd w:id="110"/>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 w:date="2011-05-28T01:07:00Z" w:initials="">
    <w:p w:rsidR="00301209" w:rsidRDefault="00301209" w:rsidP="003E60E6">
      <w:r>
        <w:rPr>
          <w:rFonts w:eastAsia="Arial"/>
        </w:rPr>
        <w:t>eldano.v2:</w:t>
      </w:r>
    </w:p>
    <w:p w:rsidR="00301209" w:rsidRDefault="00301209" w:rsidP="003E60E6">
      <w:r>
        <w:rPr>
          <w:rFonts w:eastAsia="Arial"/>
        </w:rPr>
        <w:t>Hay que mencionar la kinect y las cosas que surgieron a partir de su aparcición. Diciendo que apareció en el medio del proyecto y que por eso se agrega al final. Podría llegar a ser un apéndice, también, aunque preferiría que no.</w:t>
      </w:r>
    </w:p>
  </w:comment>
  <w:comment w:id="63" w:author="adriana" w:date="2011-05-29T22:38:00Z" w:initials="a">
    <w:p w:rsidR="00301209" w:rsidRDefault="00301209">
      <w:pPr>
        <w:pStyle w:val="CommentText"/>
      </w:pPr>
      <w:r>
        <w:rPr>
          <w:rStyle w:val="CommentReference"/>
        </w:rPr>
        <w:annotationRef/>
      </w:r>
      <w:r>
        <w:t>No es mejor reformular esta frase?</w:t>
      </w:r>
    </w:p>
  </w:comment>
  <w:comment w:id="64" w:author="adriana" w:date="2011-05-29T19:33:00Z" w:initials="a">
    <w:p w:rsidR="00301209" w:rsidRDefault="00301209">
      <w:pPr>
        <w:pStyle w:val="CommentText"/>
      </w:pPr>
      <w:r>
        <w:rPr>
          <w:rStyle w:val="CommentReference"/>
        </w:rPr>
        <w:annotationRef/>
      </w:r>
      <w:r>
        <w:t>No es subjetivo decir que estos efectos son interesantes ?</w:t>
      </w:r>
    </w:p>
  </w:comment>
  <w:comment w:id="65" w:author="adriana" w:date="2011-05-29T22:39:00Z" w:initials="a">
    <w:p w:rsidR="00301209" w:rsidRDefault="00301209">
      <w:pPr>
        <w:pStyle w:val="CommentText"/>
      </w:pPr>
      <w:r>
        <w:rPr>
          <w:rStyle w:val="CommentReference"/>
        </w:rPr>
        <w:annotationRef/>
      </w:r>
      <w:r>
        <w:t>Reformular frase ?</w:t>
      </w:r>
    </w:p>
  </w:comment>
  <w:comment w:id="72" w:author="adriana" w:date="2011-05-29T21:37:00Z" w:initials="a">
    <w:p w:rsidR="00301209" w:rsidRDefault="00301209">
      <w:pPr>
        <w:pStyle w:val="CommentText"/>
      </w:pPr>
      <w:r>
        <w:rPr>
          <w:rStyle w:val="CommentReference"/>
        </w:rPr>
        <w:annotationRef/>
      </w:r>
      <w:r>
        <w:t>Poner algo apropiado</w:t>
      </w:r>
    </w:p>
  </w:comment>
  <w:comment w:id="73" w:author="adriana" w:date="2011-05-29T21:38:00Z" w:initials="a">
    <w:p w:rsidR="00301209" w:rsidRDefault="00301209">
      <w:pPr>
        <w:pStyle w:val="CommentText"/>
      </w:pPr>
      <w:r>
        <w:rPr>
          <w:rStyle w:val="CommentReference"/>
        </w:rPr>
        <w:annotationRef/>
      </w:r>
      <w:r>
        <w:t>subjetivo</w:t>
      </w:r>
    </w:p>
  </w:comment>
  <w:comment w:id="74" w:author="adriana" w:date="2011-05-29T21:55:00Z" w:initials="a">
    <w:p w:rsidR="00301209" w:rsidRDefault="00301209">
      <w:pPr>
        <w:pStyle w:val="CommentText"/>
      </w:pPr>
      <w:r>
        <w:rPr>
          <w:rStyle w:val="CommentReference"/>
        </w:rPr>
        <w:annotationRef/>
      </w:r>
      <w:r>
        <w:t>otra expresión más formal  ,no?</w:t>
      </w:r>
    </w:p>
  </w:comment>
  <w:comment w:id="75" w:author="adriana" w:date="2011-05-29T22:11:00Z" w:initials="a">
    <w:p w:rsidR="00301209" w:rsidRDefault="00301209">
      <w:pPr>
        <w:pStyle w:val="CommentText"/>
      </w:pPr>
      <w:r>
        <w:rPr>
          <w:rStyle w:val="CommentReference"/>
        </w:rPr>
        <w:annotationRef/>
      </w:r>
      <w:r>
        <w:t xml:space="preserve">Algo más formal </w:t>
      </w:r>
    </w:p>
  </w:comment>
  <w:comment w:id="78" w:author="adriana" w:date="2011-05-29T22:23:00Z" w:initials="a">
    <w:p w:rsidR="00301209" w:rsidRDefault="00301209">
      <w:pPr>
        <w:pStyle w:val="CommentText"/>
      </w:pPr>
      <w:r>
        <w:rPr>
          <w:rStyle w:val="CommentReference"/>
        </w:rPr>
        <w:annotationRef/>
      </w:r>
      <w:r>
        <w:t>???</w:t>
      </w:r>
    </w:p>
  </w:comment>
  <w:comment w:id="79" w:author="adriana" w:date="2011-05-29T22:29:00Z" w:initials="a">
    <w:p w:rsidR="00301209" w:rsidRDefault="00301209">
      <w:pPr>
        <w:pStyle w:val="CommentText"/>
      </w:pPr>
      <w:r>
        <w:rPr>
          <w:rStyle w:val="CommentReference"/>
        </w:rPr>
        <w:annotationRef/>
      </w:r>
      <w:r>
        <w:t>Otra frase ? Enfocando el estudio en la estructura de la malla que se procesa en cada paso …</w:t>
      </w:r>
    </w:p>
  </w:comment>
  <w:comment w:id="80" w:author="adriana" w:date="2011-05-29T22:30:00Z" w:initials="a">
    <w:p w:rsidR="00301209" w:rsidRDefault="00301209">
      <w:pPr>
        <w:pStyle w:val="CommentText"/>
      </w:pPr>
      <w:r>
        <w:rPr>
          <w:rStyle w:val="CommentReference"/>
        </w:rPr>
        <w:annotationRef/>
      </w:r>
      <w:r>
        <w: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hyphenationZone w:val="425"/>
  <w:noPunctuationKerning/>
  <w:characterSpacingControl w:val="doNotCompress"/>
  <w:compat/>
  <w:rsids>
    <w:rsidRoot w:val="00A77B3E"/>
    <w:rsid w:val="0002351E"/>
    <w:rsid w:val="00043ADB"/>
    <w:rsid w:val="00051FDB"/>
    <w:rsid w:val="0005794E"/>
    <w:rsid w:val="000708DF"/>
    <w:rsid w:val="00073FCB"/>
    <w:rsid w:val="000C6EC8"/>
    <w:rsid w:val="00134F68"/>
    <w:rsid w:val="00137A92"/>
    <w:rsid w:val="001523A6"/>
    <w:rsid w:val="001A0874"/>
    <w:rsid w:val="001A20B0"/>
    <w:rsid w:val="001B278E"/>
    <w:rsid w:val="001B43D2"/>
    <w:rsid w:val="0020188D"/>
    <w:rsid w:val="00222951"/>
    <w:rsid w:val="00236C03"/>
    <w:rsid w:val="0024585C"/>
    <w:rsid w:val="002619DD"/>
    <w:rsid w:val="00293328"/>
    <w:rsid w:val="002A2284"/>
    <w:rsid w:val="002B4A5B"/>
    <w:rsid w:val="00301209"/>
    <w:rsid w:val="00310C0A"/>
    <w:rsid w:val="0032304D"/>
    <w:rsid w:val="003613BA"/>
    <w:rsid w:val="003E60E6"/>
    <w:rsid w:val="003F083A"/>
    <w:rsid w:val="00417D55"/>
    <w:rsid w:val="004258D3"/>
    <w:rsid w:val="0043600F"/>
    <w:rsid w:val="004420A0"/>
    <w:rsid w:val="004B1BE4"/>
    <w:rsid w:val="004D57E9"/>
    <w:rsid w:val="00532CBA"/>
    <w:rsid w:val="005606A1"/>
    <w:rsid w:val="0057184E"/>
    <w:rsid w:val="0058030B"/>
    <w:rsid w:val="005A0F6C"/>
    <w:rsid w:val="005C1B8F"/>
    <w:rsid w:val="005D7293"/>
    <w:rsid w:val="00604CAC"/>
    <w:rsid w:val="00663DD9"/>
    <w:rsid w:val="006D1009"/>
    <w:rsid w:val="006D4B54"/>
    <w:rsid w:val="006E5544"/>
    <w:rsid w:val="007415A2"/>
    <w:rsid w:val="0074694B"/>
    <w:rsid w:val="007C1DDB"/>
    <w:rsid w:val="007C7E73"/>
    <w:rsid w:val="007F741E"/>
    <w:rsid w:val="00831573"/>
    <w:rsid w:val="00831994"/>
    <w:rsid w:val="008457F4"/>
    <w:rsid w:val="008917B2"/>
    <w:rsid w:val="008B4EA0"/>
    <w:rsid w:val="008F56A6"/>
    <w:rsid w:val="009123E2"/>
    <w:rsid w:val="00915640"/>
    <w:rsid w:val="009546A4"/>
    <w:rsid w:val="00967E19"/>
    <w:rsid w:val="00973879"/>
    <w:rsid w:val="009E4DB8"/>
    <w:rsid w:val="00A07ECD"/>
    <w:rsid w:val="00A55B86"/>
    <w:rsid w:val="00A55ECC"/>
    <w:rsid w:val="00A67358"/>
    <w:rsid w:val="00A77B3E"/>
    <w:rsid w:val="00AB1D4E"/>
    <w:rsid w:val="00B302AF"/>
    <w:rsid w:val="00B52057"/>
    <w:rsid w:val="00B608EE"/>
    <w:rsid w:val="00BA3246"/>
    <w:rsid w:val="00BA3672"/>
    <w:rsid w:val="00BE031D"/>
    <w:rsid w:val="00C23218"/>
    <w:rsid w:val="00C54D29"/>
    <w:rsid w:val="00C73AB8"/>
    <w:rsid w:val="00C82AB2"/>
    <w:rsid w:val="00CE54EB"/>
    <w:rsid w:val="00D1504B"/>
    <w:rsid w:val="00D2071A"/>
    <w:rsid w:val="00D378A3"/>
    <w:rsid w:val="00D43388"/>
    <w:rsid w:val="00D55D6E"/>
    <w:rsid w:val="00D60432"/>
    <w:rsid w:val="00D76C53"/>
    <w:rsid w:val="00D9115D"/>
    <w:rsid w:val="00DB688E"/>
    <w:rsid w:val="00DC75B6"/>
    <w:rsid w:val="00DD2674"/>
    <w:rsid w:val="00DE1C52"/>
    <w:rsid w:val="00DE3C43"/>
    <w:rsid w:val="00E551B0"/>
    <w:rsid w:val="00EB0AD4"/>
    <w:rsid w:val="00EB5DB7"/>
    <w:rsid w:val="00ED4CBC"/>
    <w:rsid w:val="00EE143A"/>
    <w:rsid w:val="00F54031"/>
    <w:rsid w:val="00F765CD"/>
    <w:rsid w:val="00F90084"/>
    <w:rsid w:val="00F97309"/>
    <w:rsid w:val="00FB2E9A"/>
    <w:rsid w:val="00FD59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ules v:ext="edit">
        <o:r id="V:Rule6" type="arc" idref="#_x0000_s1089"/>
        <o:r id="V:Rule7" type="arc" idref="#_x0000_s1090"/>
        <o:r id="V:Rule9" type="arc" idref="#_x0000_s1093"/>
        <o:r id="V:Rule20" type="arc" idref="#_x0000_s1046"/>
        <o:r id="V:Rule22" type="arc" idref="#_x0000_s1049"/>
        <o:r id="V:Rule32" type="connector" idref="#_x0000_s1060"/>
        <o:r id="V:Rule33" type="connector" idref="#_x0000_s1041"/>
        <o:r id="V:Rule34" type="connector" idref="#_x0000_s1086"/>
        <o:r id="V:Rule35" type="connector" idref="#_x0000_s1052"/>
        <o:r id="V:Rule36" type="connector" idref="#_x0000_s1083"/>
        <o:r id="V:Rule37" type="connector" idref="#_x0000_s1029"/>
        <o:r id="V:Rule38" type="connector" idref="#_x0000_s1033"/>
        <o:r id="V:Rule39" type="connector" idref="#_x0000_s1096"/>
        <o:r id="V:Rule40" type="connector" idref="#_x0000_s1068"/>
        <o:r id="V:Rule41" type="connector" idref="#_x0000_s1061"/>
        <o:r id="V:Rule42" type="connector" idref="#_x0000_s1044"/>
        <o:r id="V:Rule43" type="connector" idref="#_x0000_s1077"/>
        <o:r id="V:Rule44" type="connector" idref="#_x0000_s1067"/>
        <o:r id="V:Rule45" type="connector" idref="#_x0000_s1042"/>
        <o:r id="V:Rule46" type="connector" idref="#_x0000_s1066"/>
        <o:r id="V:Rule47" type="connector" idref="#_x0000_s1031"/>
        <o:r id="V:Rule48" type="connector" idref="#_x0000_s1081"/>
        <o:r id="V:Rule49" type="connector" idref="#_x0000_s1064"/>
        <o:r id="V:Rule50" type="connector" idref="#_x0000_s1056"/>
        <o:r id="V:Rule51" type="connector" idref="#_x0000_s1035"/>
        <o:r id="V:Rule52" type="connector" idref="#_x0000_s1092"/>
        <o:r id="V:Rule53" type="connector" idref="#_x0000_s1039"/>
        <o:r id="V:Rule54" type="connector" idref="#_x0000_s1065"/>
        <o:r id="V:Rule55" type="connector" idref="#_x0000_s1048"/>
        <o:r id="V:Rule56" type="connector" idref="#_x0000_s1084"/>
        <o:r id="V:Rule57"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0E6"/>
    <w:rPr>
      <w:color w:val="000000"/>
      <w:sz w:val="24"/>
      <w:szCs w:val="24"/>
    </w:rPr>
  </w:style>
  <w:style w:type="paragraph" w:styleId="Heading1">
    <w:name w:val="heading 1"/>
    <w:basedOn w:val="Normal"/>
    <w:next w:val="Normal"/>
    <w:qFormat/>
    <w:rsid w:val="00EF7B96"/>
    <w:pPr>
      <w:spacing w:before="480"/>
      <w:outlineLvl w:val="0"/>
    </w:pPr>
    <w:rPr>
      <w:b/>
      <w:bCs/>
      <w:color w:val="365F91"/>
      <w:sz w:val="28"/>
      <w:szCs w:val="28"/>
    </w:rPr>
  </w:style>
  <w:style w:type="paragraph" w:styleId="Heading2">
    <w:name w:val="heading 2"/>
    <w:basedOn w:val="Normal"/>
    <w:next w:val="Normal"/>
    <w:qFormat/>
    <w:rsid w:val="00EF7B96"/>
    <w:pPr>
      <w:spacing w:before="200"/>
      <w:outlineLvl w:val="1"/>
    </w:pPr>
    <w:rPr>
      <w:b/>
      <w:bCs/>
      <w:color w:val="4F81BD"/>
      <w:sz w:val="26"/>
      <w:szCs w:val="26"/>
    </w:rPr>
  </w:style>
  <w:style w:type="paragraph" w:styleId="Heading3">
    <w:name w:val="heading 3"/>
    <w:basedOn w:val="Normal"/>
    <w:next w:val="Normal"/>
    <w:qFormat/>
    <w:rsid w:val="00EF7B96"/>
    <w:pPr>
      <w:spacing w:before="200"/>
      <w:outlineLvl w:val="2"/>
    </w:pPr>
    <w:rPr>
      <w:b/>
      <w:bCs/>
      <w:color w:val="4F81BD"/>
    </w:rPr>
  </w:style>
  <w:style w:type="paragraph" w:styleId="Heading4">
    <w:name w:val="heading 4"/>
    <w:basedOn w:val="Normal"/>
    <w:next w:val="Normal"/>
    <w:qFormat/>
    <w:rsid w:val="00EF7B96"/>
    <w:pPr>
      <w:spacing w:before="200"/>
      <w:outlineLvl w:val="3"/>
    </w:pPr>
    <w:rPr>
      <w:b/>
      <w:bCs/>
      <w:i/>
      <w:iCs/>
      <w:color w:val="4F81BD"/>
    </w:rPr>
  </w:style>
  <w:style w:type="paragraph" w:styleId="Heading5">
    <w:name w:val="heading 5"/>
    <w:basedOn w:val="Normal"/>
    <w:next w:val="Normal"/>
    <w:qFormat/>
    <w:rsid w:val="00EF7B96"/>
    <w:pPr>
      <w:spacing w:before="240" w:after="60"/>
      <w:outlineLvl w:val="4"/>
    </w:pPr>
    <w:rPr>
      <w:b/>
      <w:bCs/>
      <w:i/>
      <w:iCs/>
      <w:sz w:val="26"/>
      <w:szCs w:val="26"/>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805BCE"/>
    <w:rPr>
      <w:sz w:val="16"/>
      <w:szCs w:val="16"/>
    </w:rPr>
  </w:style>
  <w:style w:type="paragraph" w:styleId="BalloonText">
    <w:name w:val="Balloon Text"/>
    <w:basedOn w:val="Normal"/>
    <w:link w:val="BalloonTextChar"/>
    <w:rsid w:val="00EE143A"/>
    <w:rPr>
      <w:rFonts w:ascii="Tahoma" w:hAnsi="Tahoma" w:cs="Tahoma"/>
      <w:sz w:val="16"/>
      <w:szCs w:val="16"/>
    </w:rPr>
  </w:style>
  <w:style w:type="character" w:customStyle="1" w:styleId="BalloonTextChar">
    <w:name w:val="Balloon Text Char"/>
    <w:basedOn w:val="DefaultParagraphFont"/>
    <w:link w:val="BalloonText"/>
    <w:rsid w:val="00EE143A"/>
    <w:rPr>
      <w:rFonts w:ascii="Tahoma" w:hAnsi="Tahoma" w:cs="Tahoma"/>
      <w:color w:val="000000"/>
      <w:sz w:val="16"/>
      <w:szCs w:val="16"/>
    </w:rPr>
  </w:style>
  <w:style w:type="paragraph" w:styleId="ListParagraph">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DefaultParagraphFont"/>
    <w:rsid w:val="00663DD9"/>
  </w:style>
  <w:style w:type="character" w:styleId="Hyperlink">
    <w:name w:val="Hyperlink"/>
    <w:basedOn w:val="DefaultParagraphFont"/>
    <w:uiPriority w:val="99"/>
    <w:unhideWhenUsed/>
    <w:rsid w:val="00DE1C52"/>
    <w:rPr>
      <w:color w:val="0000FF" w:themeColor="hyperlink"/>
      <w:u w:val="single"/>
    </w:rPr>
  </w:style>
  <w:style w:type="table" w:styleId="TableGrid">
    <w:name w:val="Table Grid"/>
    <w:basedOn w:val="Table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FB2E9A"/>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rsid w:val="00973879"/>
    <w:rPr>
      <w:sz w:val="20"/>
      <w:szCs w:val="20"/>
    </w:rPr>
  </w:style>
  <w:style w:type="character" w:customStyle="1" w:styleId="CommentTextChar">
    <w:name w:val="Comment Text Char"/>
    <w:basedOn w:val="DefaultParagraphFont"/>
    <w:link w:val="CommentText"/>
    <w:rsid w:val="00973879"/>
    <w:rPr>
      <w:color w:val="000000"/>
    </w:rPr>
  </w:style>
  <w:style w:type="paragraph" w:styleId="TOCHeading">
    <w:name w:val="TOC Heading"/>
    <w:basedOn w:val="Heading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O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O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 w:val="22"/>
      <w:szCs w:val="22"/>
      <w:lang w:val="es-ES" w:eastAsia="en-US"/>
    </w:rPr>
  </w:style>
  <w:style w:type="paragraph" w:styleId="TO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 w:val="22"/>
      <w:szCs w:val="22"/>
      <w:lang w:val="es-ES" w:eastAsia="en-US"/>
    </w:rPr>
  </w:style>
  <w:style w:type="paragraph" w:styleId="Revision">
    <w:name w:val="Revision"/>
    <w:hidden/>
    <w:uiPriority w:val="99"/>
    <w:semiHidden/>
    <w:rsid w:val="00DD2674"/>
    <w:rPr>
      <w:color w:val="000000"/>
      <w:sz w:val="24"/>
      <w:szCs w:val="24"/>
    </w:rPr>
  </w:style>
  <w:style w:type="paragraph" w:styleId="TOAHeading">
    <w:name w:val="toa heading"/>
    <w:basedOn w:val="Normal"/>
    <w:next w:val="Normal"/>
    <w:rsid w:val="007415A2"/>
    <w:pPr>
      <w:spacing w:before="120"/>
    </w:pPr>
    <w:rPr>
      <w:rFonts w:asciiTheme="majorHAnsi" w:eastAsiaTheme="majorEastAsia" w:hAnsiTheme="majorHAnsi" w:cstheme="majorBidi"/>
      <w:b/>
      <w:bCs/>
    </w:rPr>
  </w:style>
  <w:style w:type="paragraph" w:styleId="CommentSubject">
    <w:name w:val="annotation subject"/>
    <w:basedOn w:val="CommentText"/>
    <w:next w:val="CommentText"/>
    <w:link w:val="CommentSubjectChar"/>
    <w:rsid w:val="005606A1"/>
    <w:rPr>
      <w:b/>
      <w:bCs/>
    </w:rPr>
  </w:style>
  <w:style w:type="character" w:customStyle="1" w:styleId="CommentSubjectChar">
    <w:name w:val="Comment Subject Char"/>
    <w:basedOn w:val="CommentTextChar"/>
    <w:link w:val="CommentSubject"/>
    <w:rsid w:val="005606A1"/>
    <w:rPr>
      <w:b/>
      <w:bCs/>
    </w:rPr>
  </w:style>
  <w:style w:type="character" w:styleId="FollowedHyperlink">
    <w:name w:val="FollowedHyperlink"/>
    <w:basedOn w:val="DefaultParagraphFont"/>
    <w:rsid w:val="007F74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wiki/index.php/VDMX" TargetMode="External"/><Relationship Id="rId117" Type="http://schemas.openxmlformats.org/officeDocument/2006/relationships/hyperlink" Target="http://www.blender.org/"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hcgilje.wordpress.com/2011/05/26/vpt-5-5-preview/" TargetMode="External"/><Relationship Id="rId84" Type="http://schemas.openxmlformats.org/officeDocument/2006/relationships/hyperlink" Target="http://www.arkaos.net/" TargetMode="External"/><Relationship Id="rId89" Type="http://schemas.openxmlformats.org/officeDocument/2006/relationships/hyperlink" Target="http://usa.autodesk.com/3ds-max/"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www.adobe.com/products/flashcatalyst.html" TargetMode="External"/><Relationship Id="rId154" Type="http://schemas.openxmlformats.org/officeDocument/2006/relationships/hyperlink" Target="http://www.kylemcdonald.net/" TargetMode="External"/><Relationship Id="rId159" Type="http://schemas.openxmlformats.org/officeDocument/2006/relationships/image" Target="media/image5.jpeg"/><Relationship Id="rId175" Type="http://schemas.openxmlformats.org/officeDocument/2006/relationships/theme" Target="theme/theme1.xml"/><Relationship Id="rId170" Type="http://schemas.openxmlformats.org/officeDocument/2006/relationships/hyperlink" Target="http://citeseerx.ist.psu.edu/viewdoc/download?doi=10.1.1.163.6920&amp;rep=rep1&amp;type=pdf"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hyperlink" Target="http://www.modul8.ch/" TargetMode="External"/><Relationship Id="rId32" Type="http://schemas.openxmlformats.org/officeDocument/2006/relationships/hyperlink" Target="http://vidvox.net/wiki/index.php/VDMX" TargetMode="External"/><Relationship Id="rId37" Type="http://schemas.openxmlformats.org/officeDocument/2006/relationships/hyperlink" Target="http://vvvv.org/" TargetMode="External"/><Relationship Id="rId53" Type="http://schemas.openxmlformats.org/officeDocument/2006/relationships/hyperlink" Target="http://nervousvision.com/vpt/videoprojectiontool_v3.1_manual.pdf"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www.adobe.com/es/products/aftereffects.html"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vimeo.com/vjchindogu" TargetMode="External"/><Relationship Id="rId5" Type="http://schemas.openxmlformats.org/officeDocument/2006/relationships/webSettings" Target="webSettings.xml"/><Relationship Id="rId90" Type="http://schemas.openxmlformats.org/officeDocument/2006/relationships/hyperlink" Target="http://usa.autodesk.com/3ds-max/" TargetMode="External"/><Relationship Id="rId95" Type="http://schemas.openxmlformats.org/officeDocument/2006/relationships/hyperlink" Target="http://usa.autodesk.com/3ds-max/" TargetMode="External"/><Relationship Id="rId160" Type="http://schemas.openxmlformats.org/officeDocument/2006/relationships/image" Target="media/image6.jpeg"/><Relationship Id="rId165" Type="http://schemas.openxmlformats.org/officeDocument/2006/relationships/image" Target="media/image11.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hcgilje.wordpress.com/VPT/"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hcgilje.wordpress.com/2011/05/26/vpt-5-5-preview/"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blender.org/"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vimeo.com/ailaviu" TargetMode="External"/><Relationship Id="rId155" Type="http://schemas.openxmlformats.org/officeDocument/2006/relationships/hyperlink" Target="http://www.vimeo.com/3193063" TargetMode="External"/><Relationship Id="rId171" Type="http://schemas.openxmlformats.org/officeDocument/2006/relationships/hyperlink" Target="URL:http://vcg.sourceforge.net/tiki-index.php" TargetMode="External"/><Relationship Id="rId12" Type="http://schemas.openxmlformats.org/officeDocument/2006/relationships/hyperlink" Target="http://www.modul8.ch/" TargetMode="External"/><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vvv.org/"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www.adobe.com/es/products/aftereffects.html"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developer.apple.com/graphicsimaging/quartzcomposer/"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nervousvision.com/vpt/videoprojectiontool_v3.1_manual.pdf" TargetMode="External"/><Relationship Id="rId70" Type="http://schemas.openxmlformats.org/officeDocument/2006/relationships/hyperlink" Target="http://hcgilje.wordpress.com/2011/05/26/vpt-5-5-preview/"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usa.autodesk.com/3ds-max/"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7.png"/><Relationship Id="rId16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hyperlink" Target="http://www.modul8.ch/" TargetMode="External"/><Relationship Id="rId31" Type="http://schemas.openxmlformats.org/officeDocument/2006/relationships/hyperlink" Target="http://vidvox.net/wiki/index.php/VDMX" TargetMode="External"/><Relationship Id="rId44" Type="http://schemas.openxmlformats.org/officeDocument/2006/relationships/hyperlink" Target="http://hcgilje.wordpress.com/VPT/"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www.arkaos.net/"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www.adobe.com/es/products/aftereffects.html"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groups.google.com/group/clandestinaweekendnerd/web/taller-de-mapping" TargetMode="External"/><Relationship Id="rId156" Type="http://schemas.openxmlformats.org/officeDocument/2006/relationships/hyperlink" Target="http://mesh.brown.edu/byo3d/" TargetMode="External"/><Relationship Id="rId164" Type="http://schemas.openxmlformats.org/officeDocument/2006/relationships/image" Target="media/image10.png"/><Relationship Id="rId169"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4" Type="http://schemas.openxmlformats.org/officeDocument/2006/relationships/settings" Target="settings.xml"/><Relationship Id="rId9" Type="http://schemas.openxmlformats.org/officeDocument/2006/relationships/comments" Target="comments.xml"/><Relationship Id="rId172" Type="http://schemas.openxmlformats.org/officeDocument/2006/relationships/hyperlink" Target="URL:http://www.isti.cnr.it" TargetMode="External"/><Relationship Id="rId13" Type="http://schemas.openxmlformats.org/officeDocument/2006/relationships/hyperlink" Target="http://www.modul8.ch/" TargetMode="External"/><Relationship Id="rId18" Type="http://schemas.openxmlformats.org/officeDocument/2006/relationships/hyperlink" Target="http://vidvox.net/" TargetMode="External"/><Relationship Id="rId39" Type="http://schemas.openxmlformats.org/officeDocument/2006/relationships/hyperlink" Target="http://vvvv.org/"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nervousvision.com/vpt/videoprojectiontool_v3.1_manual.pdf"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developer.apple.com/graphicsimaging/quartzcomposer/"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3.png"/><Relationship Id="rId7" Type="http://schemas.openxmlformats.org/officeDocument/2006/relationships/image" Target="media/image2.gif"/><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vidvox.net/wiki/index.php/VDMX" TargetMode="External"/><Relationship Id="rId24" Type="http://schemas.openxmlformats.org/officeDocument/2006/relationships/hyperlink" Target="http://vidvox.net/wiki/index.php/VDMX" TargetMode="External"/><Relationship Id="rId40" Type="http://schemas.openxmlformats.org/officeDocument/2006/relationships/hyperlink" Target="http://vvvv.org/" TargetMode="External"/><Relationship Id="rId45" Type="http://schemas.openxmlformats.org/officeDocument/2006/relationships/hyperlink" Target="http://hcgilje.wordpress.com/VPT/"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www.adobe.com/products/flashcatalyst.html" TargetMode="External"/><Relationship Id="rId157" Type="http://schemas.openxmlformats.org/officeDocument/2006/relationships/hyperlink" Target="http://www.david-laserscanner.com/"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www.arkaos.net/" TargetMode="External"/><Relationship Id="rId152" Type="http://schemas.openxmlformats.org/officeDocument/2006/relationships/hyperlink" Target="http://vimeo.com/viktorvicsek" TargetMode="External"/><Relationship Id="rId173" Type="http://schemas.openxmlformats.org/officeDocument/2006/relationships/hyperlink" Target="http://meshlab.sourceforge.net/" TargetMode="External"/><Relationship Id="rId19" Type="http://schemas.openxmlformats.org/officeDocument/2006/relationships/hyperlink" Target="http://vidvox.net/"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developer.apple.com/graphicsimaging/quartzcomposer/" TargetMode="External"/><Relationship Id="rId147" Type="http://schemas.openxmlformats.org/officeDocument/2006/relationships/hyperlink" Target="http://www.adobe.com/products/flashcatalyst.html" TargetMode="External"/><Relationship Id="rId168" Type="http://schemas.openxmlformats.org/officeDocument/2006/relationships/hyperlink" Target="ftp://ftp.iutbayonne.univ-pau.fr/pub/perso/Gim/luthon/deposite/stereo25.pdf" TargetMode="External"/><Relationship Id="rId8" Type="http://schemas.openxmlformats.org/officeDocument/2006/relationships/image" Target="media/image3.emf"/><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9.png"/><Relationship Id="rId3" Type="http://schemas.openxmlformats.org/officeDocument/2006/relationships/styles" Target="styles.xml"/><Relationship Id="rId25" Type="http://schemas.openxmlformats.org/officeDocument/2006/relationships/hyperlink" Target="http://vidvox.net/wiki/index.php/VDMX"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blender.org/" TargetMode="External"/><Relationship Id="rId137" Type="http://schemas.openxmlformats.org/officeDocument/2006/relationships/hyperlink" Target="http://www.adobe.com/products/flashcatalyst.html" TargetMode="External"/><Relationship Id="rId158" Type="http://schemas.openxmlformats.org/officeDocument/2006/relationships/image" Target="media/image4.png"/><Relationship Id="rId20" Type="http://schemas.openxmlformats.org/officeDocument/2006/relationships/hyperlink" Target="http://vidvox.net/"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www.arkaos.net/"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johnnylee.net/projects/thesis/" TargetMode="External"/><Relationship Id="rId174" Type="http://schemas.openxmlformats.org/officeDocument/2006/relationships/fontTable" Target="fontTable.xm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0515B-3A76-4083-B360-7E19F2197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27</Pages>
  <Words>8794</Words>
  <Characters>50129</Characters>
  <Application>Microsoft Office Word</Application>
  <DocSecurity>0</DocSecurity>
  <Lines>417</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58806</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dc:creator>
  <cp:lastModifiedBy>Sabre User</cp:lastModifiedBy>
  <cp:revision>89</cp:revision>
  <cp:lastPrinted>2011-05-28T03:41:00Z</cp:lastPrinted>
  <dcterms:created xsi:type="dcterms:W3CDTF">2011-05-28T03:04:00Z</dcterms:created>
  <dcterms:modified xsi:type="dcterms:W3CDTF">2011-06-01T14:50:00Z</dcterms:modified>
</cp:coreProperties>
</file>